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C2F8D0" w14:textId="189EA337" w:rsidR="002C4AF6" w:rsidRPr="005C4F5B" w:rsidRDefault="00000000" w:rsidP="00AB3370">
      <w:pPr>
        <w:pStyle w:val="Tiliuthamkho"/>
        <w:spacing w:before="60" w:after="60" w:line="360" w:lineRule="auto"/>
        <w:ind w:left="-142"/>
        <w:jc w:val="center"/>
        <w:rPr>
          <w:rFonts w:cs="Times New Roman"/>
          <w:b/>
          <w:caps/>
          <w:sz w:val="28"/>
          <w:szCs w:val="28"/>
          <w:lang w:val="vi-VN"/>
        </w:rPr>
      </w:pPr>
      <w:r w:rsidRPr="005C4F5B">
        <w:rPr>
          <w:rFonts w:cs="Times New Roman"/>
          <w:b/>
          <w:caps/>
          <w:sz w:val="28"/>
          <w:szCs w:val="28"/>
          <w:lang w:val="vi-VN"/>
        </w:rPr>
        <w:t>Trường đại học sư phạm kỹ thuật TP.HCM</w:t>
      </w:r>
    </w:p>
    <w:p w14:paraId="17CFE788" w14:textId="77777777" w:rsidR="002C4AF6" w:rsidRPr="005C4F5B" w:rsidRDefault="00000000" w:rsidP="00AB3370">
      <w:pPr>
        <w:pStyle w:val="Tiliuthamkho"/>
        <w:spacing w:before="60" w:after="60" w:line="360" w:lineRule="auto"/>
        <w:ind w:left="-142"/>
        <w:jc w:val="center"/>
        <w:rPr>
          <w:rFonts w:cs="Times New Roman"/>
          <w:b/>
          <w:caps/>
          <w:sz w:val="28"/>
          <w:szCs w:val="28"/>
          <w:lang w:val="vi-VN"/>
        </w:rPr>
      </w:pPr>
      <w:r w:rsidRPr="005C4F5B">
        <w:rPr>
          <w:rFonts w:cs="Times New Roman"/>
          <w:b/>
          <w:caps/>
          <w:sz w:val="28"/>
          <w:szCs w:val="28"/>
          <w:lang w:val="vi-VN"/>
        </w:rPr>
        <w:t>Khoa Công Nghệ Thông Tin</w:t>
      </w:r>
    </w:p>
    <w:p w14:paraId="1DF20714" w14:textId="77777777" w:rsidR="002C4AF6" w:rsidRPr="005C4F5B" w:rsidRDefault="00000000" w:rsidP="00AB3370">
      <w:pPr>
        <w:pStyle w:val="Tiliuthamkho"/>
        <w:spacing w:before="60" w:after="60" w:line="360" w:lineRule="auto"/>
        <w:ind w:left="-142"/>
        <w:jc w:val="center"/>
        <w:rPr>
          <w:rFonts w:cs="Times New Roman"/>
          <w:b/>
          <w:caps/>
          <w:sz w:val="28"/>
          <w:szCs w:val="28"/>
          <w:lang w:val="vi-VN"/>
        </w:rPr>
      </w:pPr>
      <w:r w:rsidRPr="005C4F5B">
        <w:rPr>
          <w:rFonts w:cs="Times New Roman"/>
          <w:b/>
          <w:caps/>
          <w:sz w:val="28"/>
          <w:szCs w:val="28"/>
          <w:lang w:val="vi-VN"/>
        </w:rPr>
        <w:t>Bộ môn CẤU TRÚC DỮ LIỆU VÀ GIẢI THUẬT</w:t>
      </w:r>
    </w:p>
    <w:p w14:paraId="6906465B" w14:textId="77777777" w:rsidR="002C4AF6" w:rsidRPr="005C4F5B" w:rsidRDefault="00000000" w:rsidP="00AB3370">
      <w:pPr>
        <w:pStyle w:val="Tiliuthamkho"/>
        <w:spacing w:before="400" w:after="600" w:line="360" w:lineRule="auto"/>
        <w:ind w:left="-142"/>
        <w:jc w:val="center"/>
        <w:rPr>
          <w:rFonts w:cs="Times New Roman"/>
          <w:sz w:val="28"/>
          <w:szCs w:val="28"/>
          <w:lang w:val="vi-VN"/>
        </w:rPr>
      </w:pPr>
      <w:r w:rsidRPr="005C4F5B">
        <w:rPr>
          <w:rFonts w:cs="Times New Roman"/>
          <w:noProof/>
          <w:sz w:val="28"/>
          <w:szCs w:val="28"/>
        </w:rPr>
        <w:drawing>
          <wp:inline distT="0" distB="0" distL="0" distR="0" wp14:anchorId="0FB80846" wp14:editId="222223C6">
            <wp:extent cx="2667000" cy="2184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stretch>
                      <a:fillRect/>
                    </a:stretch>
                  </pic:blipFill>
                  <pic:spPr>
                    <a:xfrm>
                      <a:off x="0" y="0"/>
                      <a:ext cx="2667000" cy="2184400"/>
                    </a:xfrm>
                    <a:prstGeom prst="rect">
                      <a:avLst/>
                    </a:prstGeom>
                  </pic:spPr>
                </pic:pic>
              </a:graphicData>
            </a:graphic>
          </wp:inline>
        </w:drawing>
      </w:r>
    </w:p>
    <w:p w14:paraId="30C604D3" w14:textId="77777777" w:rsidR="002C4AF6" w:rsidRPr="005C4F5B" w:rsidRDefault="00000000" w:rsidP="00AB3370">
      <w:pPr>
        <w:pStyle w:val="Tiliuthamkho"/>
        <w:spacing w:after="60" w:line="360" w:lineRule="auto"/>
        <w:ind w:left="-142"/>
        <w:jc w:val="center"/>
        <w:rPr>
          <w:rFonts w:cs="Times New Roman"/>
          <w:b/>
          <w:caps/>
          <w:sz w:val="28"/>
          <w:szCs w:val="28"/>
          <w:lang w:val="vi-VN"/>
        </w:rPr>
      </w:pPr>
      <w:r w:rsidRPr="005C4F5B">
        <w:rPr>
          <w:rFonts w:cs="Times New Roman"/>
          <w:b/>
          <w:sz w:val="28"/>
          <w:szCs w:val="28"/>
          <w:lang w:val="vi-VN"/>
        </w:rPr>
        <w:t>HUỲNH</w:t>
      </w:r>
      <w:r w:rsidRPr="005C4F5B">
        <w:rPr>
          <w:rFonts w:cs="Times New Roman"/>
          <w:b/>
          <w:caps/>
          <w:sz w:val="28"/>
          <w:szCs w:val="28"/>
          <w:lang w:val="vi-VN"/>
        </w:rPr>
        <w:t xml:space="preserve"> thiên hạo - 23162021</w:t>
      </w:r>
    </w:p>
    <w:p w14:paraId="37B3DE7B" w14:textId="77777777" w:rsidR="002C4AF6" w:rsidRPr="005C4F5B" w:rsidRDefault="00000000" w:rsidP="00AB3370">
      <w:pPr>
        <w:pStyle w:val="Tiliuthamkho"/>
        <w:spacing w:after="800" w:line="360" w:lineRule="auto"/>
        <w:ind w:left="-142"/>
        <w:jc w:val="center"/>
        <w:rPr>
          <w:rFonts w:cs="Times New Roman"/>
          <w:b/>
          <w:caps/>
          <w:sz w:val="28"/>
          <w:szCs w:val="28"/>
          <w:lang w:val="vi-VN"/>
        </w:rPr>
      </w:pPr>
      <w:r w:rsidRPr="005C4F5B">
        <w:rPr>
          <w:rFonts w:cs="Times New Roman"/>
          <w:b/>
          <w:caps/>
          <w:sz w:val="28"/>
          <w:szCs w:val="28"/>
          <w:lang w:val="vi-VN"/>
        </w:rPr>
        <w:t>CAO ĐĂNG HUY - 23162028</w:t>
      </w:r>
      <w:r w:rsidRPr="005C4F5B">
        <w:rPr>
          <w:rFonts w:cs="Times New Roman"/>
          <w:b/>
          <w:caps/>
          <w:sz w:val="28"/>
          <w:szCs w:val="28"/>
          <w:lang w:val="vi-VN"/>
        </w:rPr>
        <w:br/>
        <w:t>VÕ GIA HUÂN - 23162027</w:t>
      </w:r>
    </w:p>
    <w:p w14:paraId="0A6AE7A2" w14:textId="23088C13" w:rsidR="002C4AF6" w:rsidRPr="005C4F5B" w:rsidRDefault="00000000" w:rsidP="00AB3370">
      <w:pPr>
        <w:pStyle w:val="Tiliuthamkho"/>
        <w:spacing w:line="360" w:lineRule="auto"/>
        <w:ind w:left="-142"/>
        <w:jc w:val="center"/>
        <w:rPr>
          <w:rFonts w:cs="Times New Roman"/>
          <w:sz w:val="28"/>
          <w:szCs w:val="28"/>
        </w:rPr>
      </w:pPr>
      <w:r w:rsidRPr="005C4F5B">
        <w:rPr>
          <w:rFonts w:cs="Times New Roman"/>
          <w:sz w:val="28"/>
          <w:szCs w:val="28"/>
          <w:lang w:val="vi-VN"/>
        </w:rPr>
        <w:t>Đề Tài</w:t>
      </w:r>
    </w:p>
    <w:p w14:paraId="4244E840" w14:textId="38F339B9" w:rsidR="002C4AF6" w:rsidRPr="005C4F5B" w:rsidRDefault="00000000" w:rsidP="00AB3370">
      <w:pPr>
        <w:pStyle w:val="Tiliuthamkho"/>
        <w:spacing w:before="60" w:after="60" w:line="360" w:lineRule="auto"/>
        <w:ind w:left="-142"/>
        <w:jc w:val="center"/>
        <w:rPr>
          <w:rFonts w:cs="Times New Roman"/>
          <w:b/>
          <w:bCs/>
          <w:caps/>
          <w:sz w:val="28"/>
          <w:szCs w:val="28"/>
        </w:rPr>
      </w:pPr>
      <w:r w:rsidRPr="005C4F5B">
        <w:rPr>
          <w:rFonts w:cs="Times New Roman"/>
          <w:b/>
          <w:bCs/>
          <w:caps/>
          <w:sz w:val="28"/>
          <w:szCs w:val="28"/>
          <w:lang w:val="vi-VN"/>
        </w:rPr>
        <w:t xml:space="preserve">TẠO trò chơi tháp hà nội </w:t>
      </w:r>
      <w:r w:rsidR="00731998" w:rsidRPr="005C4F5B">
        <w:rPr>
          <w:rFonts w:cs="Times New Roman"/>
          <w:b/>
          <w:bCs/>
          <w:caps/>
          <w:sz w:val="28"/>
          <w:szCs w:val="28"/>
        </w:rPr>
        <w:t>TỪ TÍNH ỨNG DỤNG STACK</w:t>
      </w:r>
    </w:p>
    <w:p w14:paraId="688EB424" w14:textId="77777777" w:rsidR="002C4AF6" w:rsidRPr="005C4F5B" w:rsidRDefault="00000000" w:rsidP="00AB3370">
      <w:pPr>
        <w:pStyle w:val="Tiliuthamkho"/>
        <w:spacing w:before="600" w:after="1400" w:line="360" w:lineRule="auto"/>
        <w:ind w:left="-142"/>
        <w:jc w:val="center"/>
        <w:rPr>
          <w:rFonts w:cs="Times New Roman"/>
          <w:b/>
          <w:bCs/>
          <w:caps/>
          <w:sz w:val="28"/>
          <w:szCs w:val="28"/>
          <w:lang w:val="vi-VN"/>
        </w:rPr>
      </w:pPr>
      <w:r w:rsidRPr="005C4F5B">
        <w:rPr>
          <w:rFonts w:cs="Times New Roman"/>
          <w:b/>
          <w:bCs/>
          <w:sz w:val="28"/>
          <w:szCs w:val="28"/>
          <w:lang w:val="vi-VN"/>
        </w:rPr>
        <w:t>ĐỒ ÁN KẾT THÚC MÔN HỌC</w:t>
      </w:r>
    </w:p>
    <w:p w14:paraId="45A1C190" w14:textId="77777777" w:rsidR="002C4AF6" w:rsidRPr="005C4F5B" w:rsidRDefault="00000000" w:rsidP="00AB3370">
      <w:pPr>
        <w:pStyle w:val="Tiliuthamkho"/>
        <w:spacing w:line="360" w:lineRule="auto"/>
        <w:ind w:left="-142"/>
        <w:jc w:val="center"/>
        <w:rPr>
          <w:rFonts w:cs="Times New Roman"/>
          <w:b/>
          <w:bCs/>
          <w:caps/>
          <w:sz w:val="28"/>
          <w:szCs w:val="28"/>
          <w:lang w:val="vi-VN"/>
        </w:rPr>
      </w:pPr>
      <w:r w:rsidRPr="005C4F5B">
        <w:rPr>
          <w:rFonts w:cs="Times New Roman"/>
          <w:b/>
          <w:bCs/>
          <w:caps/>
          <w:sz w:val="28"/>
          <w:szCs w:val="28"/>
          <w:lang w:val="vi-VN"/>
        </w:rPr>
        <w:t>Giáo viên hướng dẫn</w:t>
      </w:r>
    </w:p>
    <w:p w14:paraId="07456BF3" w14:textId="77777777" w:rsidR="003011C1" w:rsidRDefault="00000000" w:rsidP="00AB3370">
      <w:pPr>
        <w:pStyle w:val="Tiliuthamkho"/>
        <w:spacing w:line="360" w:lineRule="auto"/>
        <w:ind w:left="-142"/>
        <w:jc w:val="center"/>
        <w:rPr>
          <w:rFonts w:cs="Times New Roman"/>
          <w:b/>
          <w:caps/>
          <w:sz w:val="28"/>
          <w:szCs w:val="28"/>
        </w:rPr>
      </w:pPr>
      <w:r w:rsidRPr="005C4F5B">
        <w:rPr>
          <w:rFonts w:cs="Times New Roman"/>
          <w:b/>
          <w:caps/>
          <w:sz w:val="28"/>
          <w:szCs w:val="28"/>
          <w:lang w:val="vi-VN"/>
        </w:rPr>
        <w:t>ThS. Lê Minh Tân</w:t>
      </w:r>
    </w:p>
    <w:p w14:paraId="29D923AB" w14:textId="1854C63A" w:rsidR="002C4AF6" w:rsidRPr="005C4F5B" w:rsidRDefault="00000000" w:rsidP="00AB3370">
      <w:pPr>
        <w:pStyle w:val="Tiliuthamkho"/>
        <w:spacing w:line="360" w:lineRule="auto"/>
        <w:ind w:left="-142"/>
        <w:jc w:val="center"/>
        <w:rPr>
          <w:rFonts w:cs="Times New Roman"/>
          <w:b/>
          <w:caps/>
          <w:sz w:val="28"/>
          <w:szCs w:val="28"/>
          <w:lang w:val="vi-VN"/>
        </w:rPr>
        <w:sectPr w:rsidR="002C4AF6" w:rsidRPr="005C4F5B" w:rsidSect="002C3A1F">
          <w:footerReference w:type="even" r:id="rId10"/>
          <w:footerReference w:type="default" r:id="rId11"/>
          <w:footerReference w:type="first" r:id="rId12"/>
          <w:pgSz w:w="11906" w:h="16838"/>
          <w:pgMar w:top="1440" w:right="1440" w:bottom="1440" w:left="1440" w:header="0" w:footer="720" w:gutter="0"/>
          <w:pgBorders w:offsetFrom="page">
            <w:top w:val="single" w:sz="4" w:space="24" w:color="000000"/>
            <w:left w:val="single" w:sz="4" w:space="24" w:color="000000"/>
            <w:bottom w:val="single" w:sz="4" w:space="24" w:color="000000"/>
            <w:right w:val="single" w:sz="4" w:space="24" w:color="000000"/>
          </w:pgBorders>
          <w:cols w:space="720"/>
          <w:formProt w:val="0"/>
          <w:docGrid w:linePitch="360"/>
        </w:sectPr>
      </w:pPr>
      <w:r w:rsidRPr="005C4F5B">
        <w:rPr>
          <w:rFonts w:cs="Times New Roman"/>
          <w:b/>
          <w:caps/>
          <w:sz w:val="28"/>
          <w:szCs w:val="28"/>
          <w:lang w:val="vi-VN"/>
        </w:rPr>
        <w:t>Khóa 2023 – 2027</w:t>
      </w:r>
    </w:p>
    <w:p w14:paraId="0A3A2520" w14:textId="77777777" w:rsidR="002C4AF6" w:rsidRPr="005C4F5B" w:rsidRDefault="00000000" w:rsidP="00395BEB">
      <w:pPr>
        <w:pStyle w:val="Title"/>
        <w:spacing w:line="360" w:lineRule="auto"/>
        <w:ind w:left="-142"/>
        <w:rPr>
          <w:rFonts w:cs="Times New Roman"/>
          <w:szCs w:val="28"/>
          <w:lang w:val="vi-VN"/>
        </w:rPr>
      </w:pPr>
      <w:r w:rsidRPr="005C4F5B">
        <w:rPr>
          <w:rFonts w:cs="Times New Roman"/>
          <w:szCs w:val="28"/>
          <w:lang w:val="vi-VN"/>
        </w:rPr>
        <w:lastRenderedPageBreak/>
        <w:t>lời cảm ơn</w:t>
      </w:r>
      <w:r w:rsidRPr="005C4F5B">
        <w:rPr>
          <w:rFonts w:cs="Times New Roman"/>
          <w:szCs w:val="28"/>
          <w:lang w:val="vi-VN"/>
        </w:rPr>
        <w:br/>
      </w:r>
    </w:p>
    <w:p w14:paraId="73AEF378" w14:textId="77777777" w:rsidR="002C4AF6" w:rsidRPr="005C4F5B" w:rsidRDefault="00000000" w:rsidP="00AB3370">
      <w:pPr>
        <w:ind w:left="-142" w:firstLine="720"/>
        <w:rPr>
          <w:rFonts w:cs="Times New Roman"/>
          <w:sz w:val="28"/>
          <w:szCs w:val="28"/>
          <w:lang w:val="vi-VN"/>
        </w:rPr>
      </w:pPr>
      <w:bookmarkStart w:id="0" w:name="_Hlk182259389"/>
      <w:r w:rsidRPr="005C4F5B">
        <w:rPr>
          <w:rFonts w:cs="Times New Roman"/>
          <w:sz w:val="28"/>
          <w:szCs w:val="28"/>
          <w:lang w:val="vi-VN"/>
        </w:rPr>
        <w:t xml:space="preserve">Trước  hết,  em  xin  gửi  lời  cảm  ơn  chân  thành  và  sâu  sắc  nhất  đến  Thầy  Lê  Minh  Tân vì  đã  tận  tình  hướng  dẫn, chỉ  bảo  nhóm  chúng  em  trong  suốt  quá  trình  thực  hiện  đồ  án.  Nhờ  sự  chỉ  dẫn  quý  báu  và  sự  động  viên của thầy, đã tiếp thêm động lực cho chúng em  kịp  thời  hoàn  thành  được  đồ  án  này.  </w:t>
      </w:r>
    </w:p>
    <w:p w14:paraId="19BF414D" w14:textId="77777777" w:rsidR="002C4AF6" w:rsidRPr="005C4F5B" w:rsidRDefault="00000000" w:rsidP="00AB3370">
      <w:pPr>
        <w:ind w:left="-142" w:firstLine="720"/>
        <w:rPr>
          <w:rFonts w:cs="Times New Roman"/>
          <w:sz w:val="28"/>
          <w:szCs w:val="28"/>
          <w:lang w:val="vi-VN"/>
        </w:rPr>
      </w:pPr>
      <w:r w:rsidRPr="005C4F5B">
        <w:rPr>
          <w:rFonts w:cs="Times New Roman"/>
          <w:sz w:val="28"/>
          <w:szCs w:val="28"/>
          <w:lang w:val="vi-VN"/>
        </w:rPr>
        <w:t>Em  cũng  xin  gửi  lời  cảm  ơn  đến  Ban  giám  hiệu  và  các  thầy cô  trong  Khoa  Công Nghệ Thông Tin  đã  tạo  điều  kiện  và  cung  cấp  nguồn  tài  liệu,  kiến  thức  cần  thiết  để nhóm em  có  thể  thực  hiện  đồ  án  một  cách  thuận  lợi, suôn sẻ.</w:t>
      </w:r>
    </w:p>
    <w:p w14:paraId="5938E071" w14:textId="77777777" w:rsidR="002C4AF6" w:rsidRPr="005C4F5B" w:rsidRDefault="00000000" w:rsidP="00AB3370">
      <w:pPr>
        <w:ind w:left="-142" w:firstLine="720"/>
        <w:rPr>
          <w:rFonts w:cs="Times New Roman"/>
          <w:sz w:val="28"/>
          <w:szCs w:val="28"/>
          <w:lang w:val="vi-VN"/>
        </w:rPr>
      </w:pPr>
      <w:r w:rsidRPr="005C4F5B">
        <w:rPr>
          <w:rFonts w:cs="Times New Roman"/>
          <w:sz w:val="28"/>
          <w:szCs w:val="28"/>
          <w:lang w:val="vi-VN"/>
        </w:rPr>
        <w:t>Em  xin  cảm  ơn  các  bạn  bè  trong lớp đã  hỗ  trợ,  chia  sẻ  kinh  nghiệm  và  giúp  đỡ  nhóm em  trong  quá  trình  nghiên  cứu  và  hoàn  thiện  đồ  án kết thúc môn học.</w:t>
      </w:r>
    </w:p>
    <w:bookmarkEnd w:id="0"/>
    <w:p w14:paraId="7607351A" w14:textId="77777777" w:rsidR="002C4AF6" w:rsidRPr="005C4F5B" w:rsidRDefault="002C4AF6" w:rsidP="00AB3370">
      <w:pPr>
        <w:ind w:left="-142"/>
        <w:rPr>
          <w:rFonts w:cs="Times New Roman"/>
          <w:sz w:val="28"/>
          <w:szCs w:val="28"/>
          <w:lang w:val="vi-VN"/>
        </w:rPr>
      </w:pPr>
    </w:p>
    <w:p w14:paraId="72CFF7DF" w14:textId="0DBCD350" w:rsidR="002C4AF6" w:rsidRPr="005C4F5B" w:rsidRDefault="00000000" w:rsidP="00395BEB">
      <w:pPr>
        <w:ind w:left="-142"/>
        <w:jc w:val="center"/>
        <w:rPr>
          <w:rFonts w:cs="Times New Roman"/>
          <w:sz w:val="28"/>
          <w:szCs w:val="28"/>
          <w:lang w:val="vi-VN"/>
        </w:rPr>
      </w:pPr>
      <w:r w:rsidRPr="005C4F5B">
        <w:rPr>
          <w:rFonts w:cs="Times New Roman"/>
          <w:sz w:val="28"/>
          <w:szCs w:val="28"/>
          <w:lang w:val="vi-VN"/>
        </w:rPr>
        <w:br w:type="page"/>
      </w:r>
      <w:r w:rsidRPr="005C4F5B">
        <w:rPr>
          <w:rFonts w:eastAsia="Times New Roman" w:cs="Times New Roman"/>
          <w:b/>
          <w:sz w:val="28"/>
          <w:szCs w:val="28"/>
          <w:lang w:val="vi-VN"/>
        </w:rPr>
        <w:lastRenderedPageBreak/>
        <w:t>KẾ HOẠCH THỰC HIỆN</w:t>
      </w:r>
    </w:p>
    <w:tbl>
      <w:tblPr>
        <w:tblW w:w="10178" w:type="dxa"/>
        <w:tblInd w:w="-431" w:type="dxa"/>
        <w:tblLayout w:type="fixed"/>
        <w:tblLook w:val="04A0" w:firstRow="1" w:lastRow="0" w:firstColumn="1" w:lastColumn="0" w:noHBand="0" w:noVBand="1"/>
      </w:tblPr>
      <w:tblGrid>
        <w:gridCol w:w="1140"/>
        <w:gridCol w:w="2121"/>
        <w:gridCol w:w="4454"/>
        <w:gridCol w:w="2463"/>
      </w:tblGrid>
      <w:tr w:rsidR="002C4AF6" w:rsidRPr="005C4F5B" w14:paraId="674C2AD3" w14:textId="77777777" w:rsidTr="00E36031">
        <w:tc>
          <w:tcPr>
            <w:tcW w:w="1140" w:type="dxa"/>
            <w:tcBorders>
              <w:top w:val="single" w:sz="4" w:space="0" w:color="000000"/>
              <w:left w:val="single" w:sz="4" w:space="0" w:color="000000"/>
              <w:bottom w:val="single" w:sz="4" w:space="0" w:color="000000"/>
              <w:right w:val="single" w:sz="4" w:space="0" w:color="000000"/>
            </w:tcBorders>
            <w:vAlign w:val="center"/>
          </w:tcPr>
          <w:p w14:paraId="2F652A09" w14:textId="77777777" w:rsidR="002C4AF6" w:rsidRPr="00E36031" w:rsidRDefault="00000000" w:rsidP="00E701E3">
            <w:pPr>
              <w:tabs>
                <w:tab w:val="left" w:pos="1418"/>
                <w:tab w:val="left" w:pos="9639"/>
              </w:tabs>
              <w:ind w:left="-142"/>
              <w:jc w:val="center"/>
              <w:rPr>
                <w:rFonts w:eastAsia="Times New Roman" w:cs="Times New Roman"/>
                <w:b/>
                <w:sz w:val="28"/>
                <w:szCs w:val="28"/>
                <w:lang w:val="vi-VN"/>
              </w:rPr>
            </w:pPr>
            <w:bookmarkStart w:id="1" w:name="_Hlk182259880"/>
            <w:r w:rsidRPr="00E36031">
              <w:rPr>
                <w:rFonts w:eastAsia="Times New Roman" w:cs="Times New Roman"/>
                <w:b/>
                <w:sz w:val="28"/>
                <w:szCs w:val="28"/>
                <w:lang w:val="vi-VN"/>
              </w:rPr>
              <w:t>STT</w:t>
            </w:r>
          </w:p>
        </w:tc>
        <w:tc>
          <w:tcPr>
            <w:tcW w:w="2121" w:type="dxa"/>
            <w:tcBorders>
              <w:top w:val="single" w:sz="4" w:space="0" w:color="000000"/>
              <w:left w:val="single" w:sz="4" w:space="0" w:color="000000"/>
              <w:bottom w:val="single" w:sz="4" w:space="0" w:color="000000"/>
              <w:right w:val="single" w:sz="4" w:space="0" w:color="000000"/>
            </w:tcBorders>
            <w:vAlign w:val="center"/>
          </w:tcPr>
          <w:p w14:paraId="570A7735" w14:textId="77777777" w:rsidR="002C4AF6" w:rsidRPr="00E36031" w:rsidRDefault="00000000" w:rsidP="00E701E3">
            <w:pPr>
              <w:tabs>
                <w:tab w:val="left" w:pos="1418"/>
                <w:tab w:val="left" w:pos="9639"/>
              </w:tabs>
              <w:ind w:left="-142"/>
              <w:jc w:val="center"/>
              <w:rPr>
                <w:rFonts w:eastAsia="Times New Roman" w:cs="Times New Roman"/>
                <w:b/>
                <w:sz w:val="28"/>
                <w:szCs w:val="28"/>
                <w:lang w:val="vi-VN"/>
              </w:rPr>
            </w:pPr>
            <w:r w:rsidRPr="00E36031">
              <w:rPr>
                <w:rFonts w:eastAsia="Times New Roman" w:cs="Times New Roman"/>
                <w:b/>
                <w:sz w:val="28"/>
                <w:szCs w:val="28"/>
                <w:lang w:val="vi-VN"/>
              </w:rPr>
              <w:t>Thời gian</w:t>
            </w:r>
          </w:p>
        </w:tc>
        <w:tc>
          <w:tcPr>
            <w:tcW w:w="4454" w:type="dxa"/>
            <w:tcBorders>
              <w:top w:val="single" w:sz="4" w:space="0" w:color="000000"/>
              <w:left w:val="single" w:sz="4" w:space="0" w:color="000000"/>
              <w:bottom w:val="single" w:sz="4" w:space="0" w:color="000000"/>
              <w:right w:val="single" w:sz="4" w:space="0" w:color="000000"/>
            </w:tcBorders>
            <w:vAlign w:val="center"/>
          </w:tcPr>
          <w:p w14:paraId="478C0139" w14:textId="77777777" w:rsidR="002C4AF6" w:rsidRPr="00E36031" w:rsidRDefault="00000000" w:rsidP="00E701E3">
            <w:pPr>
              <w:tabs>
                <w:tab w:val="left" w:pos="1418"/>
                <w:tab w:val="left" w:pos="9639"/>
              </w:tabs>
              <w:ind w:left="-142"/>
              <w:jc w:val="center"/>
              <w:rPr>
                <w:rFonts w:eastAsia="Times New Roman" w:cs="Times New Roman"/>
                <w:b/>
                <w:sz w:val="28"/>
                <w:szCs w:val="28"/>
                <w:lang w:val="vi-VN"/>
              </w:rPr>
            </w:pPr>
            <w:r w:rsidRPr="00E36031">
              <w:rPr>
                <w:rFonts w:eastAsia="Times New Roman" w:cs="Times New Roman"/>
                <w:b/>
                <w:sz w:val="28"/>
                <w:szCs w:val="28"/>
                <w:lang w:val="vi-VN"/>
              </w:rPr>
              <w:t>Công việc</w:t>
            </w:r>
          </w:p>
        </w:tc>
        <w:tc>
          <w:tcPr>
            <w:tcW w:w="2463" w:type="dxa"/>
            <w:tcBorders>
              <w:top w:val="single" w:sz="4" w:space="0" w:color="000000"/>
              <w:left w:val="single" w:sz="4" w:space="0" w:color="000000"/>
              <w:bottom w:val="single" w:sz="4" w:space="0" w:color="000000"/>
              <w:right w:val="single" w:sz="4" w:space="0" w:color="000000"/>
            </w:tcBorders>
            <w:vAlign w:val="center"/>
          </w:tcPr>
          <w:p w14:paraId="6117C0CC" w14:textId="77777777" w:rsidR="002C4AF6" w:rsidRPr="00E36031" w:rsidRDefault="00000000" w:rsidP="00E701E3">
            <w:pPr>
              <w:tabs>
                <w:tab w:val="left" w:pos="1418"/>
                <w:tab w:val="left" w:pos="9639"/>
              </w:tabs>
              <w:ind w:left="-142"/>
              <w:jc w:val="center"/>
              <w:rPr>
                <w:rFonts w:eastAsia="Times New Roman" w:cs="Times New Roman"/>
                <w:b/>
                <w:sz w:val="28"/>
                <w:szCs w:val="28"/>
                <w:lang w:val="vi-VN"/>
              </w:rPr>
            </w:pPr>
            <w:r w:rsidRPr="00E36031">
              <w:rPr>
                <w:rFonts w:eastAsia="Times New Roman" w:cs="Times New Roman"/>
                <w:b/>
                <w:sz w:val="28"/>
                <w:szCs w:val="28"/>
                <w:lang w:val="vi-VN"/>
              </w:rPr>
              <w:t>Ghi chú</w:t>
            </w:r>
          </w:p>
        </w:tc>
      </w:tr>
      <w:tr w:rsidR="002C4AF6" w:rsidRPr="005C4F5B" w14:paraId="1FE00128" w14:textId="77777777" w:rsidTr="00E36031">
        <w:tc>
          <w:tcPr>
            <w:tcW w:w="1140" w:type="dxa"/>
            <w:tcBorders>
              <w:top w:val="single" w:sz="4" w:space="0" w:color="000000"/>
              <w:left w:val="single" w:sz="4" w:space="0" w:color="000000"/>
              <w:bottom w:val="single" w:sz="4" w:space="0" w:color="000000"/>
              <w:right w:val="single" w:sz="4" w:space="0" w:color="000000"/>
            </w:tcBorders>
            <w:vAlign w:val="center"/>
          </w:tcPr>
          <w:p w14:paraId="7013BCE3" w14:textId="77777777" w:rsidR="002C4AF6" w:rsidRPr="005C4F5B" w:rsidRDefault="00000000" w:rsidP="00E701E3">
            <w:pPr>
              <w:tabs>
                <w:tab w:val="left" w:pos="1418"/>
                <w:tab w:val="left" w:pos="9639"/>
              </w:tabs>
              <w:ind w:left="-142"/>
              <w:jc w:val="center"/>
              <w:rPr>
                <w:rFonts w:eastAsia="Times New Roman" w:cs="Times New Roman"/>
                <w:bCs/>
                <w:sz w:val="28"/>
                <w:szCs w:val="28"/>
                <w:lang w:val="vi-VN"/>
              </w:rPr>
            </w:pPr>
            <w:r w:rsidRPr="005C4F5B">
              <w:rPr>
                <w:rFonts w:eastAsia="Times New Roman" w:cs="Times New Roman"/>
                <w:bCs/>
                <w:sz w:val="28"/>
                <w:szCs w:val="28"/>
                <w:lang w:val="vi-VN"/>
              </w:rPr>
              <w:t>1</w:t>
            </w:r>
          </w:p>
        </w:tc>
        <w:tc>
          <w:tcPr>
            <w:tcW w:w="2121" w:type="dxa"/>
            <w:tcBorders>
              <w:top w:val="single" w:sz="4" w:space="0" w:color="000000"/>
              <w:left w:val="single" w:sz="4" w:space="0" w:color="000000"/>
              <w:bottom w:val="single" w:sz="4" w:space="0" w:color="000000"/>
              <w:right w:val="single" w:sz="4" w:space="0" w:color="000000"/>
            </w:tcBorders>
            <w:vAlign w:val="center"/>
          </w:tcPr>
          <w:p w14:paraId="4042414F" w14:textId="451E7BBA" w:rsidR="002C4AF6" w:rsidRPr="005C4F5B" w:rsidRDefault="00DD2974" w:rsidP="00E701E3">
            <w:pPr>
              <w:tabs>
                <w:tab w:val="left" w:pos="1418"/>
                <w:tab w:val="left" w:pos="9639"/>
              </w:tabs>
              <w:ind w:left="-142"/>
              <w:jc w:val="center"/>
              <w:rPr>
                <w:rFonts w:eastAsia="Times New Roman" w:cs="Times New Roman"/>
                <w:bCs/>
                <w:sz w:val="28"/>
                <w:szCs w:val="28"/>
              </w:rPr>
            </w:pPr>
            <w:r w:rsidRPr="005C4F5B">
              <w:rPr>
                <w:rFonts w:eastAsia="Times New Roman" w:cs="Times New Roman"/>
                <w:bCs/>
                <w:sz w:val="28"/>
                <w:szCs w:val="28"/>
              </w:rPr>
              <w:t>25/10/2024</w:t>
            </w:r>
          </w:p>
        </w:tc>
        <w:tc>
          <w:tcPr>
            <w:tcW w:w="4454" w:type="dxa"/>
            <w:tcBorders>
              <w:top w:val="single" w:sz="4" w:space="0" w:color="000000"/>
              <w:left w:val="single" w:sz="4" w:space="0" w:color="000000"/>
              <w:bottom w:val="single" w:sz="4" w:space="0" w:color="000000"/>
              <w:right w:val="single" w:sz="4" w:space="0" w:color="000000"/>
            </w:tcBorders>
            <w:vAlign w:val="center"/>
          </w:tcPr>
          <w:p w14:paraId="48D03C74" w14:textId="787D4CBF" w:rsidR="002C4AF6" w:rsidRPr="005C4F5B" w:rsidRDefault="00DD2974" w:rsidP="00E701E3">
            <w:pPr>
              <w:tabs>
                <w:tab w:val="left" w:pos="1418"/>
                <w:tab w:val="left" w:pos="9639"/>
              </w:tabs>
              <w:ind w:left="-142"/>
              <w:jc w:val="center"/>
              <w:rPr>
                <w:rFonts w:eastAsia="Times New Roman" w:cs="Times New Roman"/>
                <w:bCs/>
                <w:sz w:val="28"/>
                <w:szCs w:val="28"/>
              </w:rPr>
            </w:pPr>
            <w:r w:rsidRPr="005C4F5B">
              <w:rPr>
                <w:rFonts w:eastAsia="Times New Roman" w:cs="Times New Roman"/>
                <w:bCs/>
                <w:sz w:val="28"/>
                <w:szCs w:val="28"/>
              </w:rPr>
              <w:t>Họp meet lên kế hoạch cho đồ án</w:t>
            </w:r>
          </w:p>
        </w:tc>
        <w:tc>
          <w:tcPr>
            <w:tcW w:w="2463" w:type="dxa"/>
            <w:tcBorders>
              <w:top w:val="single" w:sz="4" w:space="0" w:color="000000"/>
              <w:left w:val="single" w:sz="4" w:space="0" w:color="000000"/>
              <w:bottom w:val="single" w:sz="4" w:space="0" w:color="000000"/>
              <w:right w:val="single" w:sz="4" w:space="0" w:color="000000"/>
            </w:tcBorders>
            <w:vAlign w:val="center"/>
          </w:tcPr>
          <w:p w14:paraId="77AC164A" w14:textId="54D72133" w:rsidR="002C4AF6" w:rsidRPr="005C4F5B" w:rsidRDefault="00DD2974" w:rsidP="00E701E3">
            <w:pPr>
              <w:tabs>
                <w:tab w:val="left" w:pos="1418"/>
                <w:tab w:val="left" w:pos="9639"/>
              </w:tabs>
              <w:ind w:left="-142"/>
              <w:jc w:val="center"/>
              <w:rPr>
                <w:rFonts w:eastAsia="Times New Roman" w:cs="Times New Roman"/>
                <w:bCs/>
                <w:sz w:val="28"/>
                <w:szCs w:val="28"/>
              </w:rPr>
            </w:pPr>
            <w:r w:rsidRPr="005C4F5B">
              <w:rPr>
                <w:rFonts w:eastAsia="Times New Roman" w:cs="Times New Roman"/>
                <w:bCs/>
                <w:sz w:val="28"/>
                <w:szCs w:val="28"/>
              </w:rPr>
              <w:t>Đã hoàn thành</w:t>
            </w:r>
          </w:p>
        </w:tc>
      </w:tr>
      <w:tr w:rsidR="002C4AF6" w:rsidRPr="005C4F5B" w14:paraId="269EF4C8" w14:textId="77777777" w:rsidTr="00E36031">
        <w:tc>
          <w:tcPr>
            <w:tcW w:w="1140" w:type="dxa"/>
            <w:tcBorders>
              <w:top w:val="single" w:sz="4" w:space="0" w:color="000000"/>
              <w:left w:val="single" w:sz="4" w:space="0" w:color="000000"/>
              <w:bottom w:val="single" w:sz="4" w:space="0" w:color="000000"/>
              <w:right w:val="single" w:sz="4" w:space="0" w:color="000000"/>
            </w:tcBorders>
            <w:vAlign w:val="center"/>
          </w:tcPr>
          <w:p w14:paraId="6F992123" w14:textId="77777777" w:rsidR="002C4AF6" w:rsidRPr="005C4F5B" w:rsidRDefault="00000000" w:rsidP="00E701E3">
            <w:pPr>
              <w:tabs>
                <w:tab w:val="left" w:pos="1418"/>
                <w:tab w:val="left" w:pos="9639"/>
              </w:tabs>
              <w:ind w:left="-142"/>
              <w:jc w:val="center"/>
              <w:rPr>
                <w:rFonts w:eastAsia="Times New Roman" w:cs="Times New Roman"/>
                <w:bCs/>
                <w:sz w:val="28"/>
                <w:szCs w:val="28"/>
                <w:lang w:val="vi-VN"/>
              </w:rPr>
            </w:pPr>
            <w:r w:rsidRPr="005C4F5B">
              <w:rPr>
                <w:rFonts w:eastAsia="Times New Roman" w:cs="Times New Roman"/>
                <w:bCs/>
                <w:sz w:val="28"/>
                <w:szCs w:val="28"/>
                <w:lang w:val="vi-VN"/>
              </w:rPr>
              <w:t>2</w:t>
            </w:r>
          </w:p>
        </w:tc>
        <w:tc>
          <w:tcPr>
            <w:tcW w:w="2121" w:type="dxa"/>
            <w:tcBorders>
              <w:top w:val="single" w:sz="4" w:space="0" w:color="000000"/>
              <w:left w:val="single" w:sz="4" w:space="0" w:color="000000"/>
              <w:bottom w:val="single" w:sz="4" w:space="0" w:color="000000"/>
              <w:right w:val="single" w:sz="4" w:space="0" w:color="000000"/>
            </w:tcBorders>
            <w:vAlign w:val="center"/>
          </w:tcPr>
          <w:p w14:paraId="6099321A" w14:textId="515AA248" w:rsidR="002C4AF6" w:rsidRPr="005C4F5B" w:rsidRDefault="00DD2974" w:rsidP="00E701E3">
            <w:pPr>
              <w:tabs>
                <w:tab w:val="left" w:pos="1418"/>
                <w:tab w:val="left" w:pos="9639"/>
              </w:tabs>
              <w:ind w:left="-142"/>
              <w:jc w:val="center"/>
              <w:rPr>
                <w:rFonts w:eastAsia="Times New Roman" w:cs="Times New Roman"/>
                <w:bCs/>
                <w:sz w:val="28"/>
                <w:szCs w:val="28"/>
              </w:rPr>
            </w:pPr>
            <w:r w:rsidRPr="005C4F5B">
              <w:rPr>
                <w:rFonts w:eastAsia="Times New Roman" w:cs="Times New Roman"/>
                <w:bCs/>
                <w:sz w:val="28"/>
                <w:szCs w:val="28"/>
              </w:rPr>
              <w:t>4/11/2024</w:t>
            </w:r>
          </w:p>
        </w:tc>
        <w:tc>
          <w:tcPr>
            <w:tcW w:w="4454" w:type="dxa"/>
            <w:tcBorders>
              <w:top w:val="single" w:sz="4" w:space="0" w:color="000000"/>
              <w:left w:val="single" w:sz="4" w:space="0" w:color="000000"/>
              <w:bottom w:val="single" w:sz="4" w:space="0" w:color="000000"/>
              <w:right w:val="single" w:sz="4" w:space="0" w:color="000000"/>
            </w:tcBorders>
            <w:vAlign w:val="center"/>
          </w:tcPr>
          <w:p w14:paraId="7023E8FB" w14:textId="7B15D427" w:rsidR="002C4AF6" w:rsidRPr="005C4F5B" w:rsidRDefault="00DD2974" w:rsidP="00E701E3">
            <w:pPr>
              <w:tabs>
                <w:tab w:val="left" w:pos="1418"/>
                <w:tab w:val="left" w:pos="9639"/>
              </w:tabs>
              <w:ind w:left="-142"/>
              <w:jc w:val="center"/>
              <w:rPr>
                <w:rFonts w:eastAsia="Times New Roman" w:cs="Times New Roman"/>
                <w:bCs/>
                <w:sz w:val="28"/>
                <w:szCs w:val="28"/>
              </w:rPr>
            </w:pPr>
            <w:r w:rsidRPr="005C4F5B">
              <w:rPr>
                <w:rFonts w:eastAsia="Times New Roman" w:cs="Times New Roman"/>
                <w:bCs/>
                <w:sz w:val="28"/>
                <w:szCs w:val="28"/>
              </w:rPr>
              <w:t>Thảo luận nên dùng các cấu trúc dữ liệu nào và thêm các tính năng cho game</w:t>
            </w:r>
          </w:p>
        </w:tc>
        <w:tc>
          <w:tcPr>
            <w:tcW w:w="2463" w:type="dxa"/>
            <w:tcBorders>
              <w:top w:val="single" w:sz="4" w:space="0" w:color="000000"/>
              <w:left w:val="single" w:sz="4" w:space="0" w:color="000000"/>
              <w:bottom w:val="single" w:sz="4" w:space="0" w:color="000000"/>
              <w:right w:val="single" w:sz="4" w:space="0" w:color="000000"/>
            </w:tcBorders>
            <w:vAlign w:val="center"/>
          </w:tcPr>
          <w:p w14:paraId="2CADE7B6" w14:textId="257BBC80" w:rsidR="002C4AF6" w:rsidRPr="005C4F5B" w:rsidRDefault="00DD2974" w:rsidP="00E701E3">
            <w:pPr>
              <w:tabs>
                <w:tab w:val="left" w:pos="1418"/>
                <w:tab w:val="left" w:pos="9639"/>
              </w:tabs>
              <w:ind w:left="-142"/>
              <w:jc w:val="center"/>
              <w:rPr>
                <w:rFonts w:eastAsia="Times New Roman" w:cs="Times New Roman"/>
                <w:bCs/>
                <w:sz w:val="28"/>
                <w:szCs w:val="28"/>
              </w:rPr>
            </w:pPr>
            <w:r w:rsidRPr="005C4F5B">
              <w:rPr>
                <w:rFonts w:eastAsia="Times New Roman" w:cs="Times New Roman"/>
                <w:bCs/>
                <w:sz w:val="28"/>
                <w:szCs w:val="28"/>
              </w:rPr>
              <w:t>Đã hoàn thành</w:t>
            </w:r>
          </w:p>
        </w:tc>
      </w:tr>
      <w:tr w:rsidR="002C4AF6" w:rsidRPr="005C4F5B" w14:paraId="5BEDA983" w14:textId="77777777" w:rsidTr="00E36031">
        <w:tc>
          <w:tcPr>
            <w:tcW w:w="1140" w:type="dxa"/>
            <w:tcBorders>
              <w:top w:val="single" w:sz="4" w:space="0" w:color="000000"/>
              <w:left w:val="single" w:sz="4" w:space="0" w:color="000000"/>
              <w:bottom w:val="single" w:sz="4" w:space="0" w:color="000000"/>
              <w:right w:val="single" w:sz="4" w:space="0" w:color="000000"/>
            </w:tcBorders>
            <w:vAlign w:val="center"/>
          </w:tcPr>
          <w:p w14:paraId="3B2150F5" w14:textId="77777777" w:rsidR="002C4AF6" w:rsidRPr="005C4F5B" w:rsidRDefault="00000000" w:rsidP="00E701E3">
            <w:pPr>
              <w:tabs>
                <w:tab w:val="left" w:pos="1418"/>
                <w:tab w:val="left" w:pos="9639"/>
              </w:tabs>
              <w:ind w:left="-142"/>
              <w:jc w:val="center"/>
              <w:rPr>
                <w:rFonts w:eastAsia="Times New Roman" w:cs="Times New Roman"/>
                <w:bCs/>
                <w:sz w:val="28"/>
                <w:szCs w:val="28"/>
                <w:lang w:val="vi-VN"/>
              </w:rPr>
            </w:pPr>
            <w:r w:rsidRPr="005C4F5B">
              <w:rPr>
                <w:rFonts w:eastAsia="Times New Roman" w:cs="Times New Roman"/>
                <w:bCs/>
                <w:sz w:val="28"/>
                <w:szCs w:val="28"/>
                <w:lang w:val="vi-VN"/>
              </w:rPr>
              <w:t>3</w:t>
            </w:r>
          </w:p>
        </w:tc>
        <w:tc>
          <w:tcPr>
            <w:tcW w:w="2121" w:type="dxa"/>
            <w:tcBorders>
              <w:top w:val="single" w:sz="4" w:space="0" w:color="000000"/>
              <w:left w:val="single" w:sz="4" w:space="0" w:color="000000"/>
              <w:bottom w:val="single" w:sz="4" w:space="0" w:color="000000"/>
              <w:right w:val="single" w:sz="4" w:space="0" w:color="000000"/>
            </w:tcBorders>
            <w:vAlign w:val="center"/>
          </w:tcPr>
          <w:p w14:paraId="082B989B" w14:textId="255A7A32" w:rsidR="002C4AF6" w:rsidRPr="005C4F5B" w:rsidRDefault="00DD2974" w:rsidP="00E701E3">
            <w:pPr>
              <w:tabs>
                <w:tab w:val="left" w:pos="1418"/>
                <w:tab w:val="left" w:pos="9639"/>
              </w:tabs>
              <w:ind w:left="-142"/>
              <w:jc w:val="center"/>
              <w:rPr>
                <w:rFonts w:eastAsia="Times New Roman" w:cs="Times New Roman"/>
                <w:bCs/>
                <w:sz w:val="28"/>
                <w:szCs w:val="28"/>
              </w:rPr>
            </w:pPr>
            <w:r w:rsidRPr="005C4F5B">
              <w:rPr>
                <w:rFonts w:eastAsia="Times New Roman" w:cs="Times New Roman"/>
                <w:bCs/>
                <w:sz w:val="28"/>
                <w:szCs w:val="28"/>
              </w:rPr>
              <w:t>5/11/2024</w:t>
            </w:r>
          </w:p>
        </w:tc>
        <w:tc>
          <w:tcPr>
            <w:tcW w:w="4454" w:type="dxa"/>
            <w:tcBorders>
              <w:top w:val="single" w:sz="4" w:space="0" w:color="000000"/>
              <w:left w:val="single" w:sz="4" w:space="0" w:color="000000"/>
              <w:bottom w:val="single" w:sz="4" w:space="0" w:color="000000"/>
              <w:right w:val="single" w:sz="4" w:space="0" w:color="000000"/>
            </w:tcBorders>
            <w:vAlign w:val="center"/>
          </w:tcPr>
          <w:p w14:paraId="0B8A1E5F" w14:textId="49FB4FDB" w:rsidR="002C4AF6" w:rsidRPr="005C4F5B" w:rsidRDefault="00DD2974" w:rsidP="00E701E3">
            <w:pPr>
              <w:tabs>
                <w:tab w:val="left" w:pos="1418"/>
                <w:tab w:val="left" w:pos="9639"/>
              </w:tabs>
              <w:ind w:left="-142"/>
              <w:jc w:val="center"/>
              <w:rPr>
                <w:rFonts w:eastAsia="Times New Roman" w:cs="Times New Roman"/>
                <w:bCs/>
                <w:sz w:val="28"/>
                <w:szCs w:val="28"/>
              </w:rPr>
            </w:pPr>
            <w:r w:rsidRPr="005C4F5B">
              <w:rPr>
                <w:rFonts w:eastAsia="Times New Roman" w:cs="Times New Roman"/>
                <w:bCs/>
                <w:sz w:val="28"/>
                <w:szCs w:val="28"/>
              </w:rPr>
              <w:t>Thảo luận về phần giao diện trên Console</w:t>
            </w:r>
          </w:p>
        </w:tc>
        <w:tc>
          <w:tcPr>
            <w:tcW w:w="2463" w:type="dxa"/>
            <w:tcBorders>
              <w:top w:val="single" w:sz="4" w:space="0" w:color="000000"/>
              <w:left w:val="single" w:sz="4" w:space="0" w:color="000000"/>
              <w:bottom w:val="single" w:sz="4" w:space="0" w:color="000000"/>
              <w:right w:val="single" w:sz="4" w:space="0" w:color="000000"/>
            </w:tcBorders>
            <w:vAlign w:val="center"/>
          </w:tcPr>
          <w:p w14:paraId="4CBBCE7F" w14:textId="0529C1BB" w:rsidR="002C4AF6" w:rsidRPr="005C4F5B" w:rsidRDefault="00DD2974" w:rsidP="00E701E3">
            <w:pPr>
              <w:tabs>
                <w:tab w:val="left" w:pos="1418"/>
                <w:tab w:val="left" w:pos="9639"/>
              </w:tabs>
              <w:ind w:left="-142"/>
              <w:jc w:val="center"/>
              <w:rPr>
                <w:rFonts w:eastAsia="Times New Roman" w:cs="Times New Roman"/>
                <w:bCs/>
                <w:sz w:val="28"/>
                <w:szCs w:val="28"/>
              </w:rPr>
            </w:pPr>
            <w:r w:rsidRPr="005C4F5B">
              <w:rPr>
                <w:rFonts w:eastAsia="Times New Roman" w:cs="Times New Roman"/>
                <w:bCs/>
                <w:sz w:val="28"/>
                <w:szCs w:val="28"/>
              </w:rPr>
              <w:t>Đã hoàn thành</w:t>
            </w:r>
          </w:p>
        </w:tc>
      </w:tr>
      <w:tr w:rsidR="002C4AF6" w:rsidRPr="005C4F5B" w14:paraId="7C5E6E81" w14:textId="77777777" w:rsidTr="00E36031">
        <w:tc>
          <w:tcPr>
            <w:tcW w:w="1140" w:type="dxa"/>
            <w:tcBorders>
              <w:top w:val="single" w:sz="4" w:space="0" w:color="000000"/>
              <w:left w:val="single" w:sz="4" w:space="0" w:color="000000"/>
              <w:bottom w:val="single" w:sz="4" w:space="0" w:color="000000"/>
              <w:right w:val="single" w:sz="4" w:space="0" w:color="000000"/>
            </w:tcBorders>
            <w:vAlign w:val="center"/>
          </w:tcPr>
          <w:p w14:paraId="478CFC74" w14:textId="5D285283" w:rsidR="002C4AF6" w:rsidRPr="005C4F5B" w:rsidRDefault="00DD2974" w:rsidP="00E701E3">
            <w:pPr>
              <w:tabs>
                <w:tab w:val="left" w:pos="1418"/>
                <w:tab w:val="left" w:pos="9639"/>
              </w:tabs>
              <w:ind w:left="-142"/>
              <w:jc w:val="center"/>
              <w:rPr>
                <w:rFonts w:eastAsia="Times New Roman" w:cs="Times New Roman"/>
                <w:bCs/>
                <w:sz w:val="28"/>
                <w:szCs w:val="28"/>
              </w:rPr>
            </w:pPr>
            <w:r w:rsidRPr="005C4F5B">
              <w:rPr>
                <w:rFonts w:eastAsia="Times New Roman" w:cs="Times New Roman"/>
                <w:bCs/>
                <w:sz w:val="28"/>
                <w:szCs w:val="28"/>
              </w:rPr>
              <w:t>4.</w:t>
            </w:r>
          </w:p>
        </w:tc>
        <w:tc>
          <w:tcPr>
            <w:tcW w:w="2121" w:type="dxa"/>
            <w:tcBorders>
              <w:top w:val="single" w:sz="4" w:space="0" w:color="000000"/>
              <w:left w:val="single" w:sz="4" w:space="0" w:color="000000"/>
              <w:bottom w:val="single" w:sz="4" w:space="0" w:color="000000"/>
              <w:right w:val="single" w:sz="4" w:space="0" w:color="000000"/>
            </w:tcBorders>
            <w:vAlign w:val="center"/>
          </w:tcPr>
          <w:p w14:paraId="06BDBD45" w14:textId="17D5E11B" w:rsidR="002C4AF6" w:rsidRPr="005C4F5B" w:rsidRDefault="00DD2974" w:rsidP="00E701E3">
            <w:pPr>
              <w:tabs>
                <w:tab w:val="left" w:pos="1418"/>
                <w:tab w:val="left" w:pos="9639"/>
              </w:tabs>
              <w:ind w:left="-142"/>
              <w:jc w:val="center"/>
              <w:rPr>
                <w:rFonts w:eastAsia="Times New Roman" w:cs="Times New Roman"/>
                <w:bCs/>
                <w:sz w:val="28"/>
                <w:szCs w:val="28"/>
              </w:rPr>
            </w:pPr>
            <w:r w:rsidRPr="005C4F5B">
              <w:rPr>
                <w:rFonts w:eastAsia="Times New Roman" w:cs="Times New Roman"/>
                <w:bCs/>
                <w:sz w:val="28"/>
                <w:szCs w:val="28"/>
              </w:rPr>
              <w:t>6/11/2024</w:t>
            </w:r>
          </w:p>
        </w:tc>
        <w:tc>
          <w:tcPr>
            <w:tcW w:w="4454" w:type="dxa"/>
            <w:tcBorders>
              <w:top w:val="single" w:sz="4" w:space="0" w:color="000000"/>
              <w:left w:val="single" w:sz="4" w:space="0" w:color="000000"/>
              <w:bottom w:val="single" w:sz="4" w:space="0" w:color="000000"/>
              <w:right w:val="single" w:sz="4" w:space="0" w:color="000000"/>
            </w:tcBorders>
            <w:vAlign w:val="center"/>
          </w:tcPr>
          <w:p w14:paraId="3812AC5A" w14:textId="515A9471" w:rsidR="002C4AF6" w:rsidRPr="005C4F5B" w:rsidRDefault="00DD2974" w:rsidP="00E701E3">
            <w:pPr>
              <w:tabs>
                <w:tab w:val="left" w:pos="1418"/>
                <w:tab w:val="left" w:pos="9639"/>
              </w:tabs>
              <w:ind w:left="-142"/>
              <w:jc w:val="center"/>
              <w:rPr>
                <w:rFonts w:eastAsia="Times New Roman" w:cs="Times New Roman"/>
                <w:bCs/>
                <w:sz w:val="28"/>
                <w:szCs w:val="28"/>
              </w:rPr>
            </w:pPr>
            <w:r w:rsidRPr="005C4F5B">
              <w:rPr>
                <w:rFonts w:eastAsia="Times New Roman" w:cs="Times New Roman"/>
                <w:bCs/>
                <w:sz w:val="28"/>
                <w:szCs w:val="28"/>
              </w:rPr>
              <w:t>Tổng kết và kiểm tra phần code, báo cáo</w:t>
            </w:r>
          </w:p>
        </w:tc>
        <w:tc>
          <w:tcPr>
            <w:tcW w:w="2463" w:type="dxa"/>
            <w:tcBorders>
              <w:top w:val="single" w:sz="4" w:space="0" w:color="000000"/>
              <w:left w:val="single" w:sz="4" w:space="0" w:color="000000"/>
              <w:bottom w:val="single" w:sz="4" w:space="0" w:color="000000"/>
              <w:right w:val="single" w:sz="4" w:space="0" w:color="000000"/>
            </w:tcBorders>
            <w:vAlign w:val="center"/>
          </w:tcPr>
          <w:p w14:paraId="3F6AB995" w14:textId="5D6CD938" w:rsidR="002C4AF6" w:rsidRPr="005C4F5B" w:rsidRDefault="00DD2974" w:rsidP="00E701E3">
            <w:pPr>
              <w:tabs>
                <w:tab w:val="left" w:pos="1418"/>
                <w:tab w:val="left" w:pos="9639"/>
              </w:tabs>
              <w:ind w:left="-142"/>
              <w:jc w:val="center"/>
              <w:rPr>
                <w:rFonts w:eastAsia="Times New Roman" w:cs="Times New Roman"/>
                <w:bCs/>
                <w:sz w:val="28"/>
                <w:szCs w:val="28"/>
              </w:rPr>
            </w:pPr>
            <w:r w:rsidRPr="005C4F5B">
              <w:rPr>
                <w:rFonts w:eastAsia="Times New Roman" w:cs="Times New Roman"/>
                <w:bCs/>
                <w:sz w:val="28"/>
                <w:szCs w:val="28"/>
              </w:rPr>
              <w:t>Đã hoàn thành</w:t>
            </w:r>
          </w:p>
        </w:tc>
      </w:tr>
      <w:bookmarkEnd w:id="1"/>
    </w:tbl>
    <w:p w14:paraId="4DC241D9" w14:textId="77777777" w:rsidR="002C4AF6" w:rsidRPr="005C4F5B" w:rsidRDefault="002C4AF6" w:rsidP="00AB3370">
      <w:pPr>
        <w:tabs>
          <w:tab w:val="left" w:pos="1418"/>
          <w:tab w:val="left" w:pos="9639"/>
        </w:tabs>
        <w:ind w:left="-142"/>
        <w:rPr>
          <w:rFonts w:eastAsia="Times New Roman" w:cs="Times New Roman"/>
          <w:b/>
          <w:sz w:val="28"/>
          <w:szCs w:val="28"/>
          <w:lang w:val="vi-VN"/>
        </w:rPr>
      </w:pPr>
    </w:p>
    <w:p w14:paraId="30650CC2" w14:textId="77777777" w:rsidR="002C4AF6" w:rsidRPr="005C4F5B" w:rsidRDefault="002C4AF6" w:rsidP="00AB3370">
      <w:pPr>
        <w:tabs>
          <w:tab w:val="left" w:pos="1418"/>
          <w:tab w:val="left" w:pos="9639"/>
        </w:tabs>
        <w:ind w:left="-142"/>
        <w:rPr>
          <w:rFonts w:eastAsia="Times New Roman" w:cs="Times New Roman"/>
          <w:b/>
          <w:sz w:val="28"/>
          <w:szCs w:val="28"/>
          <w:lang w:val="vi-VN"/>
        </w:rPr>
      </w:pPr>
    </w:p>
    <w:p w14:paraId="2FA729AC" w14:textId="797FA21A" w:rsidR="002C4AF6" w:rsidRPr="005C4F5B" w:rsidRDefault="00000000" w:rsidP="001C2951">
      <w:pPr>
        <w:tabs>
          <w:tab w:val="left" w:pos="1418"/>
          <w:tab w:val="left" w:pos="9639"/>
        </w:tabs>
        <w:ind w:left="-142"/>
        <w:jc w:val="right"/>
        <w:rPr>
          <w:rFonts w:eastAsia="Times New Roman" w:cs="Times New Roman"/>
          <w:sz w:val="28"/>
          <w:szCs w:val="28"/>
        </w:rPr>
      </w:pPr>
      <w:r w:rsidRPr="005C4F5B">
        <w:rPr>
          <w:rFonts w:eastAsia="Times New Roman" w:cs="Times New Roman"/>
          <w:sz w:val="28"/>
          <w:szCs w:val="28"/>
          <w:lang w:val="vi-VN"/>
        </w:rPr>
        <w:t xml:space="preserve">Ngày </w:t>
      </w:r>
      <w:r w:rsidR="002739A3" w:rsidRPr="005C4F5B">
        <w:rPr>
          <w:rFonts w:eastAsia="Times New Roman" w:cs="Times New Roman"/>
          <w:sz w:val="28"/>
          <w:szCs w:val="28"/>
        </w:rPr>
        <w:t xml:space="preserve"> </w:t>
      </w:r>
      <w:r w:rsidR="005F316C" w:rsidRPr="005C4F5B">
        <w:rPr>
          <w:rFonts w:eastAsia="Times New Roman" w:cs="Times New Roman"/>
          <w:sz w:val="28"/>
          <w:szCs w:val="28"/>
        </w:rPr>
        <w:t>11</w:t>
      </w:r>
      <w:r w:rsidRPr="005C4F5B">
        <w:rPr>
          <w:rFonts w:eastAsia="Times New Roman" w:cs="Times New Roman"/>
          <w:sz w:val="28"/>
          <w:szCs w:val="28"/>
          <w:lang w:val="vi-VN"/>
        </w:rPr>
        <w:t xml:space="preserve"> tháng </w:t>
      </w:r>
      <w:r w:rsidR="005F316C" w:rsidRPr="005C4F5B">
        <w:rPr>
          <w:rFonts w:eastAsia="Times New Roman" w:cs="Times New Roman"/>
          <w:sz w:val="28"/>
          <w:szCs w:val="28"/>
        </w:rPr>
        <w:t>11</w:t>
      </w:r>
      <w:r w:rsidRPr="005C4F5B">
        <w:rPr>
          <w:rFonts w:eastAsia="Times New Roman" w:cs="Times New Roman"/>
          <w:sz w:val="28"/>
          <w:szCs w:val="28"/>
          <w:lang w:val="vi-VN"/>
        </w:rPr>
        <w:t xml:space="preserve"> năm 20</w:t>
      </w:r>
      <w:r w:rsidR="005F316C" w:rsidRPr="005C4F5B">
        <w:rPr>
          <w:rFonts w:eastAsia="Times New Roman" w:cs="Times New Roman"/>
          <w:sz w:val="28"/>
          <w:szCs w:val="28"/>
        </w:rPr>
        <w:t>24</w:t>
      </w:r>
    </w:p>
    <w:p w14:paraId="3AF671FE" w14:textId="65EA66C6" w:rsidR="002C4AF6" w:rsidRPr="005C4F5B" w:rsidRDefault="002C3A1F" w:rsidP="00AB3370">
      <w:pPr>
        <w:tabs>
          <w:tab w:val="left" w:pos="1418"/>
          <w:tab w:val="left" w:pos="9639"/>
        </w:tabs>
        <w:ind w:left="-142"/>
        <w:rPr>
          <w:rFonts w:eastAsia="Times New Roman" w:cs="Times New Roman"/>
          <w:b/>
          <w:sz w:val="28"/>
          <w:szCs w:val="28"/>
          <w:lang w:val="vi-VN"/>
        </w:rPr>
      </w:pPr>
      <w:r w:rsidRPr="005C4F5B">
        <w:rPr>
          <w:rFonts w:eastAsia="Times New Roman" w:cs="Times New Roman"/>
          <w:b/>
          <w:sz w:val="28"/>
          <w:szCs w:val="28"/>
        </w:rPr>
        <w:t xml:space="preserve">                                                                                          </w:t>
      </w:r>
      <w:r w:rsidRPr="005C4F5B">
        <w:rPr>
          <w:rFonts w:eastAsia="Times New Roman" w:cs="Times New Roman"/>
          <w:b/>
          <w:sz w:val="28"/>
          <w:szCs w:val="28"/>
          <w:lang w:val="vi-VN"/>
        </w:rPr>
        <w:t>Người viết đề cương</w:t>
      </w:r>
    </w:p>
    <w:p w14:paraId="1B7FF431" w14:textId="366110C4" w:rsidR="002C4AF6" w:rsidRPr="005C4F5B" w:rsidRDefault="005F316C" w:rsidP="00AB3370">
      <w:pPr>
        <w:tabs>
          <w:tab w:val="left" w:pos="8825"/>
        </w:tabs>
        <w:ind w:left="-142"/>
        <w:rPr>
          <w:rFonts w:eastAsia="Times New Roman" w:cs="Times New Roman"/>
          <w:b/>
          <w:sz w:val="28"/>
          <w:szCs w:val="28"/>
        </w:rPr>
      </w:pPr>
      <w:r w:rsidRPr="005C4F5B">
        <w:rPr>
          <w:rFonts w:eastAsia="Times New Roman" w:cs="Times New Roman"/>
          <w:b/>
          <w:sz w:val="28"/>
          <w:szCs w:val="28"/>
        </w:rPr>
        <w:t xml:space="preserve">                                                                                                 </w:t>
      </w:r>
      <w:r w:rsidR="002C3A1F" w:rsidRPr="005C4F5B">
        <w:rPr>
          <w:rFonts w:eastAsia="Times New Roman" w:cs="Times New Roman"/>
          <w:b/>
          <w:sz w:val="28"/>
          <w:szCs w:val="28"/>
        </w:rPr>
        <w:t>Võ Gia Huân</w:t>
      </w:r>
    </w:p>
    <w:p w14:paraId="16C7CA41" w14:textId="77777777" w:rsidR="002C4AF6" w:rsidRPr="005C4F5B" w:rsidRDefault="00000000" w:rsidP="00AB3370">
      <w:pPr>
        <w:tabs>
          <w:tab w:val="left" w:pos="1418"/>
          <w:tab w:val="left" w:pos="9639"/>
        </w:tabs>
        <w:ind w:left="-142"/>
        <w:rPr>
          <w:rFonts w:eastAsia="Times New Roman" w:cs="Times New Roman"/>
          <w:b/>
          <w:sz w:val="28"/>
          <w:szCs w:val="28"/>
          <w:lang w:val="vi-VN"/>
        </w:rPr>
      </w:pPr>
      <w:r w:rsidRPr="005C4F5B">
        <w:rPr>
          <w:rFonts w:eastAsia="Times New Roman" w:cs="Times New Roman"/>
          <w:b/>
          <w:sz w:val="28"/>
          <w:szCs w:val="28"/>
          <w:lang w:val="vi-VN"/>
        </w:rPr>
        <w:t>Ý kiến của giáo viên hướng dẫn</w:t>
      </w:r>
    </w:p>
    <w:p w14:paraId="09A6D9E9" w14:textId="77777777" w:rsidR="002C4AF6" w:rsidRPr="005C4F5B" w:rsidRDefault="002C4AF6" w:rsidP="00AB3370">
      <w:pPr>
        <w:tabs>
          <w:tab w:val="left" w:pos="1418"/>
          <w:tab w:val="left" w:pos="9639"/>
        </w:tabs>
        <w:ind w:left="-142"/>
        <w:rPr>
          <w:rFonts w:eastAsia="Times New Roman" w:cs="Times New Roman"/>
          <w:b/>
          <w:sz w:val="28"/>
          <w:szCs w:val="28"/>
          <w:lang w:val="vi-VN"/>
        </w:rPr>
      </w:pPr>
    </w:p>
    <w:p w14:paraId="61027F42" w14:textId="77777777" w:rsidR="002C4AF6" w:rsidRPr="005C4F5B" w:rsidRDefault="002C4AF6" w:rsidP="00AB3370">
      <w:pPr>
        <w:tabs>
          <w:tab w:val="left" w:pos="1418"/>
          <w:tab w:val="left" w:pos="9639"/>
        </w:tabs>
        <w:ind w:left="-142"/>
        <w:rPr>
          <w:rFonts w:eastAsia="Times New Roman" w:cs="Times New Roman"/>
          <w:b/>
          <w:sz w:val="28"/>
          <w:szCs w:val="28"/>
          <w:lang w:val="vi-VN"/>
        </w:rPr>
      </w:pPr>
    </w:p>
    <w:p w14:paraId="443F89A2" w14:textId="77777777" w:rsidR="00CB4C0B" w:rsidRPr="00043774" w:rsidRDefault="00000000" w:rsidP="00043774">
      <w:pPr>
        <w:tabs>
          <w:tab w:val="left" w:pos="1418"/>
          <w:tab w:val="left" w:pos="9639"/>
        </w:tabs>
        <w:ind w:left="-142"/>
        <w:jc w:val="center"/>
        <w:rPr>
          <w:rFonts w:eastAsia="Times New Roman" w:cs="Times New Roman"/>
          <w:b/>
          <w:sz w:val="28"/>
          <w:szCs w:val="28"/>
          <w:lang w:val="vi-VN"/>
        </w:rPr>
      </w:pPr>
      <w:r w:rsidRPr="005C4F5B">
        <w:rPr>
          <w:rFonts w:eastAsia="Times New Roman" w:cs="Times New Roman"/>
          <w:b/>
          <w:sz w:val="28"/>
          <w:szCs w:val="28"/>
          <w:lang w:val="vi-VN"/>
        </w:rPr>
        <w:t>(ký và ghi rõ họ tên)</w:t>
      </w:r>
      <w:r w:rsidRPr="005C4F5B">
        <w:rPr>
          <w:rFonts w:cs="Times New Roman"/>
          <w:sz w:val="28"/>
          <w:szCs w:val="28"/>
          <w:lang w:val="vi-VN"/>
        </w:rPr>
        <w:br w:type="page"/>
      </w:r>
      <w:r w:rsidR="00731998" w:rsidRPr="005C4F5B">
        <w:rPr>
          <w:rFonts w:cs="Times New Roman"/>
          <w:b/>
          <w:bCs/>
          <w:sz w:val="28"/>
          <w:szCs w:val="28"/>
        </w:rPr>
        <w:lastRenderedPageBreak/>
        <w:t>MỤC LỤC</w:t>
      </w:r>
    </w:p>
    <w:sdt>
      <w:sdtPr>
        <w:id w:val="-2104101807"/>
        <w:docPartObj>
          <w:docPartGallery w:val="Table of Contents"/>
          <w:docPartUnique/>
        </w:docPartObj>
      </w:sdtPr>
      <w:sdtEndPr>
        <w:rPr>
          <w:rFonts w:ascii="Times New Roman" w:eastAsiaTheme="minorEastAsia" w:hAnsi="Times New Roman" w:cstheme="minorBidi"/>
          <w:b/>
          <w:bCs/>
          <w:noProof/>
          <w:color w:val="auto"/>
          <w:kern w:val="2"/>
          <w:sz w:val="26"/>
          <w:szCs w:val="22"/>
          <w:lang w:eastAsia="ko-KR"/>
          <w14:ligatures w14:val="standardContextual"/>
        </w:rPr>
      </w:sdtEndPr>
      <w:sdtContent>
        <w:p w14:paraId="548FEB76" w14:textId="489055A7" w:rsidR="00CB4C0B" w:rsidRDefault="00CB4C0B">
          <w:pPr>
            <w:pStyle w:val="TOCHeading"/>
          </w:pPr>
        </w:p>
        <w:p w14:paraId="3B41F072" w14:textId="6CC15512" w:rsidR="004A0DC5" w:rsidRPr="004A0DC5" w:rsidRDefault="00CB4C0B">
          <w:pPr>
            <w:pStyle w:val="TOC1"/>
            <w:tabs>
              <w:tab w:val="right" w:leader="dot" w:pos="9016"/>
            </w:tabs>
            <w:rPr>
              <w:rFonts w:cs="Times New Roman"/>
              <w:b/>
              <w:bCs/>
              <w:noProof/>
              <w:sz w:val="20"/>
              <w:szCs w:val="20"/>
              <w:lang w:eastAsia="en-US"/>
            </w:rPr>
          </w:pPr>
          <w:r>
            <w:fldChar w:fldCharType="begin"/>
          </w:r>
          <w:r>
            <w:instrText xml:space="preserve"> TOC \o "1-3" \h \z \u </w:instrText>
          </w:r>
          <w:r>
            <w:fldChar w:fldCharType="separate"/>
          </w:r>
          <w:hyperlink w:anchor="_Toc182271579" w:history="1">
            <w:r w:rsidR="004A0DC5" w:rsidRPr="004A0DC5">
              <w:rPr>
                <w:rStyle w:val="Hyperlink"/>
                <w:rFonts w:cs="Times New Roman"/>
                <w:b/>
                <w:bCs/>
                <w:noProof/>
                <w:sz w:val="20"/>
                <w:szCs w:val="20"/>
              </w:rPr>
              <w:t xml:space="preserve">PHẦN 1: </w:t>
            </w:r>
            <w:r w:rsidR="004A0DC5">
              <w:rPr>
                <w:rStyle w:val="Hyperlink"/>
                <w:rFonts w:cs="Times New Roman"/>
                <w:b/>
                <w:bCs/>
                <w:noProof/>
                <w:sz w:val="20"/>
                <w:szCs w:val="20"/>
              </w:rPr>
              <w:t>M</w:t>
            </w:r>
            <w:r w:rsidR="004A0DC5" w:rsidRPr="004A0DC5">
              <w:rPr>
                <w:rStyle w:val="Hyperlink"/>
                <w:rFonts w:cs="Times New Roman"/>
                <w:b/>
                <w:bCs/>
                <w:noProof/>
                <w:sz w:val="20"/>
                <w:szCs w:val="20"/>
              </w:rPr>
              <w:t>ở đầu</w:t>
            </w:r>
            <w:r w:rsidR="004A0DC5" w:rsidRPr="004A0DC5">
              <w:rPr>
                <w:rFonts w:cs="Times New Roman"/>
                <w:b/>
                <w:bCs/>
                <w:noProof/>
                <w:webHidden/>
                <w:sz w:val="20"/>
                <w:szCs w:val="20"/>
              </w:rPr>
              <w:tab/>
            </w:r>
            <w:r w:rsidR="004A0DC5" w:rsidRPr="004A0DC5">
              <w:rPr>
                <w:rFonts w:cs="Times New Roman"/>
                <w:b/>
                <w:bCs/>
                <w:noProof/>
                <w:webHidden/>
                <w:sz w:val="20"/>
                <w:szCs w:val="20"/>
              </w:rPr>
              <w:fldChar w:fldCharType="begin"/>
            </w:r>
            <w:r w:rsidR="004A0DC5" w:rsidRPr="004A0DC5">
              <w:rPr>
                <w:rFonts w:cs="Times New Roman"/>
                <w:b/>
                <w:bCs/>
                <w:noProof/>
                <w:webHidden/>
                <w:sz w:val="20"/>
                <w:szCs w:val="20"/>
              </w:rPr>
              <w:instrText xml:space="preserve"> PAGEREF _Toc182271579 \h </w:instrText>
            </w:r>
            <w:r w:rsidR="004A0DC5" w:rsidRPr="004A0DC5">
              <w:rPr>
                <w:rFonts w:cs="Times New Roman"/>
                <w:b/>
                <w:bCs/>
                <w:noProof/>
                <w:webHidden/>
                <w:sz w:val="20"/>
                <w:szCs w:val="20"/>
              </w:rPr>
            </w:r>
            <w:r w:rsidR="004A0DC5" w:rsidRPr="004A0DC5">
              <w:rPr>
                <w:rFonts w:cs="Times New Roman"/>
                <w:b/>
                <w:bCs/>
                <w:noProof/>
                <w:webHidden/>
                <w:sz w:val="20"/>
                <w:szCs w:val="20"/>
              </w:rPr>
              <w:fldChar w:fldCharType="separate"/>
            </w:r>
            <w:r w:rsidR="004A0DC5" w:rsidRPr="004A0DC5">
              <w:rPr>
                <w:rFonts w:cs="Times New Roman"/>
                <w:b/>
                <w:bCs/>
                <w:noProof/>
                <w:webHidden/>
                <w:sz w:val="20"/>
                <w:szCs w:val="20"/>
              </w:rPr>
              <w:t>5</w:t>
            </w:r>
            <w:r w:rsidR="004A0DC5" w:rsidRPr="004A0DC5">
              <w:rPr>
                <w:rFonts w:cs="Times New Roman"/>
                <w:b/>
                <w:bCs/>
                <w:noProof/>
                <w:webHidden/>
                <w:sz w:val="20"/>
                <w:szCs w:val="20"/>
              </w:rPr>
              <w:fldChar w:fldCharType="end"/>
            </w:r>
          </w:hyperlink>
        </w:p>
        <w:p w14:paraId="6BB20F5E" w14:textId="086ACDD5" w:rsidR="004A0DC5" w:rsidRPr="004A0DC5" w:rsidRDefault="004A0DC5">
          <w:pPr>
            <w:pStyle w:val="TOC2"/>
            <w:tabs>
              <w:tab w:val="left" w:pos="720"/>
              <w:tab w:val="right" w:leader="dot" w:pos="9016"/>
            </w:tabs>
            <w:rPr>
              <w:rFonts w:cs="Times New Roman"/>
              <w:b/>
              <w:bCs/>
              <w:noProof/>
              <w:sz w:val="20"/>
              <w:szCs w:val="20"/>
              <w:lang w:eastAsia="en-US"/>
            </w:rPr>
          </w:pPr>
          <w:hyperlink w:anchor="_Toc182271580" w:history="1">
            <w:r w:rsidRPr="004A0DC5">
              <w:rPr>
                <w:rStyle w:val="Hyperlink"/>
                <w:rFonts w:cs="Times New Roman"/>
                <w:b/>
                <w:bCs/>
                <w:noProof/>
                <w:sz w:val="20"/>
                <w:szCs w:val="20"/>
                <w:lang w:val="vi-VN"/>
              </w:rPr>
              <w:t>1.</w:t>
            </w:r>
            <w:r w:rsidRPr="004A0DC5">
              <w:rPr>
                <w:rFonts w:cs="Times New Roman"/>
                <w:b/>
                <w:bCs/>
                <w:noProof/>
                <w:sz w:val="20"/>
                <w:szCs w:val="20"/>
                <w:lang w:eastAsia="en-US"/>
              </w:rPr>
              <w:tab/>
            </w:r>
            <w:r w:rsidRPr="004A0DC5">
              <w:rPr>
                <w:rStyle w:val="Hyperlink"/>
                <w:rFonts w:cs="Times New Roman"/>
                <w:b/>
                <w:bCs/>
                <w:noProof/>
                <w:sz w:val="20"/>
                <w:szCs w:val="20"/>
                <w:lang w:val="vi-VN"/>
              </w:rPr>
              <w:t>Tính cấp thiết của đề tài</w:t>
            </w:r>
            <w:r w:rsidRPr="004A0DC5">
              <w:rPr>
                <w:rFonts w:cs="Times New Roman"/>
                <w:b/>
                <w:bCs/>
                <w:noProof/>
                <w:webHidden/>
                <w:sz w:val="20"/>
                <w:szCs w:val="20"/>
              </w:rPr>
              <w:tab/>
            </w:r>
            <w:r w:rsidRPr="004A0DC5">
              <w:rPr>
                <w:rFonts w:cs="Times New Roman"/>
                <w:b/>
                <w:bCs/>
                <w:noProof/>
                <w:webHidden/>
                <w:sz w:val="20"/>
                <w:szCs w:val="20"/>
              </w:rPr>
              <w:fldChar w:fldCharType="begin"/>
            </w:r>
            <w:r w:rsidRPr="004A0DC5">
              <w:rPr>
                <w:rFonts w:cs="Times New Roman"/>
                <w:b/>
                <w:bCs/>
                <w:noProof/>
                <w:webHidden/>
                <w:sz w:val="20"/>
                <w:szCs w:val="20"/>
              </w:rPr>
              <w:instrText xml:space="preserve"> PAGEREF _Toc182271580 \h </w:instrText>
            </w:r>
            <w:r w:rsidRPr="004A0DC5">
              <w:rPr>
                <w:rFonts w:cs="Times New Roman"/>
                <w:b/>
                <w:bCs/>
                <w:noProof/>
                <w:webHidden/>
                <w:sz w:val="20"/>
                <w:szCs w:val="20"/>
              </w:rPr>
            </w:r>
            <w:r w:rsidRPr="004A0DC5">
              <w:rPr>
                <w:rFonts w:cs="Times New Roman"/>
                <w:b/>
                <w:bCs/>
                <w:noProof/>
                <w:webHidden/>
                <w:sz w:val="20"/>
                <w:szCs w:val="20"/>
              </w:rPr>
              <w:fldChar w:fldCharType="separate"/>
            </w:r>
            <w:r w:rsidRPr="004A0DC5">
              <w:rPr>
                <w:rFonts w:cs="Times New Roman"/>
                <w:b/>
                <w:bCs/>
                <w:noProof/>
                <w:webHidden/>
                <w:sz w:val="20"/>
                <w:szCs w:val="20"/>
              </w:rPr>
              <w:t>5</w:t>
            </w:r>
            <w:r w:rsidRPr="004A0DC5">
              <w:rPr>
                <w:rFonts w:cs="Times New Roman"/>
                <w:b/>
                <w:bCs/>
                <w:noProof/>
                <w:webHidden/>
                <w:sz w:val="20"/>
                <w:szCs w:val="20"/>
              </w:rPr>
              <w:fldChar w:fldCharType="end"/>
            </w:r>
          </w:hyperlink>
        </w:p>
        <w:p w14:paraId="29046DB4" w14:textId="1DBEAE9E" w:rsidR="004A0DC5" w:rsidRPr="004A0DC5" w:rsidRDefault="004A0DC5">
          <w:pPr>
            <w:pStyle w:val="TOC2"/>
            <w:tabs>
              <w:tab w:val="left" w:pos="720"/>
              <w:tab w:val="right" w:leader="dot" w:pos="9016"/>
            </w:tabs>
            <w:rPr>
              <w:rFonts w:cs="Times New Roman"/>
              <w:b/>
              <w:bCs/>
              <w:noProof/>
              <w:sz w:val="20"/>
              <w:szCs w:val="20"/>
              <w:lang w:eastAsia="en-US"/>
            </w:rPr>
          </w:pPr>
          <w:hyperlink w:anchor="_Toc182271581" w:history="1">
            <w:r w:rsidRPr="004A0DC5">
              <w:rPr>
                <w:rStyle w:val="Hyperlink"/>
                <w:rFonts w:cs="Times New Roman"/>
                <w:b/>
                <w:bCs/>
                <w:noProof/>
                <w:sz w:val="20"/>
                <w:szCs w:val="20"/>
              </w:rPr>
              <w:t>2.</w:t>
            </w:r>
            <w:r w:rsidRPr="004A0DC5">
              <w:rPr>
                <w:rFonts w:cs="Times New Roman"/>
                <w:b/>
                <w:bCs/>
                <w:noProof/>
                <w:sz w:val="20"/>
                <w:szCs w:val="20"/>
                <w:lang w:eastAsia="en-US"/>
              </w:rPr>
              <w:tab/>
            </w:r>
            <w:r w:rsidRPr="004A0DC5">
              <w:rPr>
                <w:rStyle w:val="Hyperlink"/>
                <w:rFonts w:cs="Times New Roman"/>
                <w:b/>
                <w:bCs/>
                <w:noProof/>
                <w:sz w:val="20"/>
                <w:szCs w:val="20"/>
              </w:rPr>
              <w:t>Mục đích của đề tài</w:t>
            </w:r>
            <w:r w:rsidRPr="004A0DC5">
              <w:rPr>
                <w:rFonts w:cs="Times New Roman"/>
                <w:b/>
                <w:bCs/>
                <w:noProof/>
                <w:webHidden/>
                <w:sz w:val="20"/>
                <w:szCs w:val="20"/>
              </w:rPr>
              <w:tab/>
            </w:r>
            <w:r w:rsidRPr="004A0DC5">
              <w:rPr>
                <w:rFonts w:cs="Times New Roman"/>
                <w:b/>
                <w:bCs/>
                <w:noProof/>
                <w:webHidden/>
                <w:sz w:val="20"/>
                <w:szCs w:val="20"/>
              </w:rPr>
              <w:fldChar w:fldCharType="begin"/>
            </w:r>
            <w:r w:rsidRPr="004A0DC5">
              <w:rPr>
                <w:rFonts w:cs="Times New Roman"/>
                <w:b/>
                <w:bCs/>
                <w:noProof/>
                <w:webHidden/>
                <w:sz w:val="20"/>
                <w:szCs w:val="20"/>
              </w:rPr>
              <w:instrText xml:space="preserve"> PAGEREF _Toc182271581 \h </w:instrText>
            </w:r>
            <w:r w:rsidRPr="004A0DC5">
              <w:rPr>
                <w:rFonts w:cs="Times New Roman"/>
                <w:b/>
                <w:bCs/>
                <w:noProof/>
                <w:webHidden/>
                <w:sz w:val="20"/>
                <w:szCs w:val="20"/>
              </w:rPr>
            </w:r>
            <w:r w:rsidRPr="004A0DC5">
              <w:rPr>
                <w:rFonts w:cs="Times New Roman"/>
                <w:b/>
                <w:bCs/>
                <w:noProof/>
                <w:webHidden/>
                <w:sz w:val="20"/>
                <w:szCs w:val="20"/>
              </w:rPr>
              <w:fldChar w:fldCharType="separate"/>
            </w:r>
            <w:r w:rsidRPr="004A0DC5">
              <w:rPr>
                <w:rFonts w:cs="Times New Roman"/>
                <w:b/>
                <w:bCs/>
                <w:noProof/>
                <w:webHidden/>
                <w:sz w:val="20"/>
                <w:szCs w:val="20"/>
              </w:rPr>
              <w:t>5</w:t>
            </w:r>
            <w:r w:rsidRPr="004A0DC5">
              <w:rPr>
                <w:rFonts w:cs="Times New Roman"/>
                <w:b/>
                <w:bCs/>
                <w:noProof/>
                <w:webHidden/>
                <w:sz w:val="20"/>
                <w:szCs w:val="20"/>
              </w:rPr>
              <w:fldChar w:fldCharType="end"/>
            </w:r>
          </w:hyperlink>
        </w:p>
        <w:p w14:paraId="29F1633D" w14:textId="6F3B4C9C" w:rsidR="004A0DC5" w:rsidRPr="004A0DC5" w:rsidRDefault="004A0DC5">
          <w:pPr>
            <w:pStyle w:val="TOC2"/>
            <w:tabs>
              <w:tab w:val="left" w:pos="720"/>
              <w:tab w:val="right" w:leader="dot" w:pos="9016"/>
            </w:tabs>
            <w:rPr>
              <w:rFonts w:cs="Times New Roman"/>
              <w:b/>
              <w:bCs/>
              <w:noProof/>
              <w:sz w:val="20"/>
              <w:szCs w:val="20"/>
              <w:lang w:eastAsia="en-US"/>
            </w:rPr>
          </w:pPr>
          <w:hyperlink w:anchor="_Toc182271582" w:history="1">
            <w:r w:rsidRPr="004A0DC5">
              <w:rPr>
                <w:rStyle w:val="Hyperlink"/>
                <w:rFonts w:cs="Times New Roman"/>
                <w:b/>
                <w:bCs/>
                <w:noProof/>
                <w:sz w:val="20"/>
                <w:szCs w:val="20"/>
              </w:rPr>
              <w:t>3.</w:t>
            </w:r>
            <w:r w:rsidRPr="004A0DC5">
              <w:rPr>
                <w:rFonts w:cs="Times New Roman"/>
                <w:b/>
                <w:bCs/>
                <w:noProof/>
                <w:sz w:val="20"/>
                <w:szCs w:val="20"/>
                <w:lang w:eastAsia="en-US"/>
              </w:rPr>
              <w:tab/>
            </w:r>
            <w:r w:rsidRPr="004A0DC5">
              <w:rPr>
                <w:rStyle w:val="Hyperlink"/>
                <w:rFonts w:cs="Times New Roman"/>
                <w:b/>
                <w:bCs/>
                <w:noProof/>
                <w:sz w:val="20"/>
                <w:szCs w:val="20"/>
                <w:lang w:val="vi-VN"/>
              </w:rPr>
              <w:t>Cách tiếp cận và phương pháp nghiên cứu</w:t>
            </w:r>
            <w:r w:rsidRPr="004A0DC5">
              <w:rPr>
                <w:rFonts w:cs="Times New Roman"/>
                <w:b/>
                <w:bCs/>
                <w:noProof/>
                <w:webHidden/>
                <w:sz w:val="20"/>
                <w:szCs w:val="20"/>
              </w:rPr>
              <w:tab/>
            </w:r>
            <w:r w:rsidRPr="004A0DC5">
              <w:rPr>
                <w:rFonts w:cs="Times New Roman"/>
                <w:b/>
                <w:bCs/>
                <w:noProof/>
                <w:webHidden/>
                <w:sz w:val="20"/>
                <w:szCs w:val="20"/>
              </w:rPr>
              <w:fldChar w:fldCharType="begin"/>
            </w:r>
            <w:r w:rsidRPr="004A0DC5">
              <w:rPr>
                <w:rFonts w:cs="Times New Roman"/>
                <w:b/>
                <w:bCs/>
                <w:noProof/>
                <w:webHidden/>
                <w:sz w:val="20"/>
                <w:szCs w:val="20"/>
              </w:rPr>
              <w:instrText xml:space="preserve"> PAGEREF _Toc182271582 \h </w:instrText>
            </w:r>
            <w:r w:rsidRPr="004A0DC5">
              <w:rPr>
                <w:rFonts w:cs="Times New Roman"/>
                <w:b/>
                <w:bCs/>
                <w:noProof/>
                <w:webHidden/>
                <w:sz w:val="20"/>
                <w:szCs w:val="20"/>
              </w:rPr>
            </w:r>
            <w:r w:rsidRPr="004A0DC5">
              <w:rPr>
                <w:rFonts w:cs="Times New Roman"/>
                <w:b/>
                <w:bCs/>
                <w:noProof/>
                <w:webHidden/>
                <w:sz w:val="20"/>
                <w:szCs w:val="20"/>
              </w:rPr>
              <w:fldChar w:fldCharType="separate"/>
            </w:r>
            <w:r w:rsidRPr="004A0DC5">
              <w:rPr>
                <w:rFonts w:cs="Times New Roman"/>
                <w:b/>
                <w:bCs/>
                <w:noProof/>
                <w:webHidden/>
                <w:sz w:val="20"/>
                <w:szCs w:val="20"/>
              </w:rPr>
              <w:t>5</w:t>
            </w:r>
            <w:r w:rsidRPr="004A0DC5">
              <w:rPr>
                <w:rFonts w:cs="Times New Roman"/>
                <w:b/>
                <w:bCs/>
                <w:noProof/>
                <w:webHidden/>
                <w:sz w:val="20"/>
                <w:szCs w:val="20"/>
              </w:rPr>
              <w:fldChar w:fldCharType="end"/>
            </w:r>
          </w:hyperlink>
        </w:p>
        <w:p w14:paraId="2C78F4A0" w14:textId="0CC704DE" w:rsidR="004A0DC5" w:rsidRPr="004A0DC5" w:rsidRDefault="004A0DC5">
          <w:pPr>
            <w:pStyle w:val="TOC1"/>
            <w:tabs>
              <w:tab w:val="right" w:leader="dot" w:pos="9016"/>
            </w:tabs>
            <w:rPr>
              <w:rFonts w:cs="Times New Roman"/>
              <w:b/>
              <w:bCs/>
              <w:noProof/>
              <w:sz w:val="20"/>
              <w:szCs w:val="20"/>
              <w:lang w:eastAsia="en-US"/>
            </w:rPr>
          </w:pPr>
          <w:hyperlink w:anchor="_Toc182271583" w:history="1">
            <w:r w:rsidRPr="004A0DC5">
              <w:rPr>
                <w:rStyle w:val="Hyperlink"/>
                <w:rFonts w:cs="Times New Roman"/>
                <w:b/>
                <w:bCs/>
                <w:noProof/>
                <w:sz w:val="20"/>
                <w:szCs w:val="20"/>
              </w:rPr>
              <w:t>PHẦN 2: Nội dung</w:t>
            </w:r>
            <w:r w:rsidRPr="004A0DC5">
              <w:rPr>
                <w:rFonts w:cs="Times New Roman"/>
                <w:b/>
                <w:bCs/>
                <w:noProof/>
                <w:webHidden/>
                <w:sz w:val="20"/>
                <w:szCs w:val="20"/>
              </w:rPr>
              <w:tab/>
            </w:r>
            <w:r w:rsidRPr="004A0DC5">
              <w:rPr>
                <w:rFonts w:cs="Times New Roman"/>
                <w:b/>
                <w:bCs/>
                <w:noProof/>
                <w:webHidden/>
                <w:sz w:val="20"/>
                <w:szCs w:val="20"/>
              </w:rPr>
              <w:fldChar w:fldCharType="begin"/>
            </w:r>
            <w:r w:rsidRPr="004A0DC5">
              <w:rPr>
                <w:rFonts w:cs="Times New Roman"/>
                <w:b/>
                <w:bCs/>
                <w:noProof/>
                <w:webHidden/>
                <w:sz w:val="20"/>
                <w:szCs w:val="20"/>
              </w:rPr>
              <w:instrText xml:space="preserve"> PAGEREF _Toc182271583 \h </w:instrText>
            </w:r>
            <w:r w:rsidRPr="004A0DC5">
              <w:rPr>
                <w:rFonts w:cs="Times New Roman"/>
                <w:b/>
                <w:bCs/>
                <w:noProof/>
                <w:webHidden/>
                <w:sz w:val="20"/>
                <w:szCs w:val="20"/>
              </w:rPr>
            </w:r>
            <w:r w:rsidRPr="004A0DC5">
              <w:rPr>
                <w:rFonts w:cs="Times New Roman"/>
                <w:b/>
                <w:bCs/>
                <w:noProof/>
                <w:webHidden/>
                <w:sz w:val="20"/>
                <w:szCs w:val="20"/>
              </w:rPr>
              <w:fldChar w:fldCharType="separate"/>
            </w:r>
            <w:r w:rsidRPr="004A0DC5">
              <w:rPr>
                <w:rFonts w:cs="Times New Roman"/>
                <w:b/>
                <w:bCs/>
                <w:noProof/>
                <w:webHidden/>
                <w:sz w:val="20"/>
                <w:szCs w:val="20"/>
              </w:rPr>
              <w:t>6</w:t>
            </w:r>
            <w:r w:rsidRPr="004A0DC5">
              <w:rPr>
                <w:rFonts w:cs="Times New Roman"/>
                <w:b/>
                <w:bCs/>
                <w:noProof/>
                <w:webHidden/>
                <w:sz w:val="20"/>
                <w:szCs w:val="20"/>
              </w:rPr>
              <w:fldChar w:fldCharType="end"/>
            </w:r>
          </w:hyperlink>
        </w:p>
        <w:p w14:paraId="374D7352" w14:textId="4DDC223A" w:rsidR="004A0DC5" w:rsidRPr="004A0DC5" w:rsidRDefault="004A0DC5">
          <w:pPr>
            <w:pStyle w:val="TOC1"/>
            <w:tabs>
              <w:tab w:val="right" w:leader="dot" w:pos="9016"/>
            </w:tabs>
            <w:rPr>
              <w:rFonts w:cs="Times New Roman"/>
              <w:b/>
              <w:bCs/>
              <w:noProof/>
              <w:sz w:val="20"/>
              <w:szCs w:val="20"/>
              <w:lang w:eastAsia="en-US"/>
            </w:rPr>
          </w:pPr>
          <w:hyperlink w:anchor="_Toc182271584" w:history="1">
            <w:r w:rsidRPr="004A0DC5">
              <w:rPr>
                <w:rStyle w:val="Hyperlink"/>
                <w:rFonts w:cs="Times New Roman"/>
                <w:b/>
                <w:bCs/>
                <w:noProof/>
                <w:sz w:val="20"/>
                <w:szCs w:val="20"/>
              </w:rPr>
              <w:t>CHƯƠNG 1: CƠ SỞ LÝ THUYẾT</w:t>
            </w:r>
            <w:r w:rsidRPr="004A0DC5">
              <w:rPr>
                <w:rFonts w:cs="Times New Roman"/>
                <w:b/>
                <w:bCs/>
                <w:noProof/>
                <w:webHidden/>
                <w:sz w:val="20"/>
                <w:szCs w:val="20"/>
              </w:rPr>
              <w:tab/>
            </w:r>
            <w:r w:rsidRPr="004A0DC5">
              <w:rPr>
                <w:rFonts w:cs="Times New Roman"/>
                <w:b/>
                <w:bCs/>
                <w:noProof/>
                <w:webHidden/>
                <w:sz w:val="20"/>
                <w:szCs w:val="20"/>
              </w:rPr>
              <w:fldChar w:fldCharType="begin"/>
            </w:r>
            <w:r w:rsidRPr="004A0DC5">
              <w:rPr>
                <w:rFonts w:cs="Times New Roman"/>
                <w:b/>
                <w:bCs/>
                <w:noProof/>
                <w:webHidden/>
                <w:sz w:val="20"/>
                <w:szCs w:val="20"/>
              </w:rPr>
              <w:instrText xml:space="preserve"> PAGEREF _Toc182271584 \h </w:instrText>
            </w:r>
            <w:r w:rsidRPr="004A0DC5">
              <w:rPr>
                <w:rFonts w:cs="Times New Roman"/>
                <w:b/>
                <w:bCs/>
                <w:noProof/>
                <w:webHidden/>
                <w:sz w:val="20"/>
                <w:szCs w:val="20"/>
              </w:rPr>
            </w:r>
            <w:r w:rsidRPr="004A0DC5">
              <w:rPr>
                <w:rFonts w:cs="Times New Roman"/>
                <w:b/>
                <w:bCs/>
                <w:noProof/>
                <w:webHidden/>
                <w:sz w:val="20"/>
                <w:szCs w:val="20"/>
              </w:rPr>
              <w:fldChar w:fldCharType="separate"/>
            </w:r>
            <w:r w:rsidRPr="004A0DC5">
              <w:rPr>
                <w:rFonts w:cs="Times New Roman"/>
                <w:b/>
                <w:bCs/>
                <w:noProof/>
                <w:webHidden/>
                <w:sz w:val="20"/>
                <w:szCs w:val="20"/>
              </w:rPr>
              <w:t>6</w:t>
            </w:r>
            <w:r w:rsidRPr="004A0DC5">
              <w:rPr>
                <w:rFonts w:cs="Times New Roman"/>
                <w:b/>
                <w:bCs/>
                <w:noProof/>
                <w:webHidden/>
                <w:sz w:val="20"/>
                <w:szCs w:val="20"/>
              </w:rPr>
              <w:fldChar w:fldCharType="end"/>
            </w:r>
          </w:hyperlink>
        </w:p>
        <w:p w14:paraId="314DD86C" w14:textId="6B07F0DD" w:rsidR="004A0DC5" w:rsidRPr="004A0DC5" w:rsidRDefault="004A0DC5">
          <w:pPr>
            <w:pStyle w:val="TOC2"/>
            <w:tabs>
              <w:tab w:val="left" w:pos="960"/>
              <w:tab w:val="right" w:leader="dot" w:pos="9016"/>
            </w:tabs>
            <w:rPr>
              <w:rFonts w:cs="Times New Roman"/>
              <w:b/>
              <w:bCs/>
              <w:noProof/>
              <w:sz w:val="20"/>
              <w:szCs w:val="20"/>
              <w:lang w:eastAsia="en-US"/>
            </w:rPr>
          </w:pPr>
          <w:hyperlink w:anchor="_Toc182271585" w:history="1">
            <w:r w:rsidRPr="004A0DC5">
              <w:rPr>
                <w:rStyle w:val="Hyperlink"/>
                <w:rFonts w:cs="Times New Roman"/>
                <w:b/>
                <w:bCs/>
                <w:noProof/>
                <w:sz w:val="20"/>
                <w:szCs w:val="20"/>
              </w:rPr>
              <w:t>1.1.</w:t>
            </w:r>
            <w:r w:rsidRPr="004A0DC5">
              <w:rPr>
                <w:rFonts w:cs="Times New Roman"/>
                <w:b/>
                <w:bCs/>
                <w:noProof/>
                <w:sz w:val="20"/>
                <w:szCs w:val="20"/>
                <w:lang w:eastAsia="en-US"/>
              </w:rPr>
              <w:tab/>
            </w:r>
            <w:r w:rsidRPr="004A0DC5">
              <w:rPr>
                <w:rStyle w:val="Hyperlink"/>
                <w:rFonts w:cs="Times New Roman"/>
                <w:b/>
                <w:bCs/>
                <w:noProof/>
                <w:sz w:val="20"/>
                <w:szCs w:val="20"/>
              </w:rPr>
              <w:t>Sơ lược về tháp Hà Nội và tháp Hà Nội từ tính</w:t>
            </w:r>
            <w:r w:rsidRPr="004A0DC5">
              <w:rPr>
                <w:rFonts w:cs="Times New Roman"/>
                <w:b/>
                <w:bCs/>
                <w:noProof/>
                <w:webHidden/>
                <w:sz w:val="20"/>
                <w:szCs w:val="20"/>
              </w:rPr>
              <w:tab/>
            </w:r>
            <w:r w:rsidRPr="004A0DC5">
              <w:rPr>
                <w:rFonts w:cs="Times New Roman"/>
                <w:b/>
                <w:bCs/>
                <w:noProof/>
                <w:webHidden/>
                <w:sz w:val="20"/>
                <w:szCs w:val="20"/>
              </w:rPr>
              <w:fldChar w:fldCharType="begin"/>
            </w:r>
            <w:r w:rsidRPr="004A0DC5">
              <w:rPr>
                <w:rFonts w:cs="Times New Roman"/>
                <w:b/>
                <w:bCs/>
                <w:noProof/>
                <w:webHidden/>
                <w:sz w:val="20"/>
                <w:szCs w:val="20"/>
              </w:rPr>
              <w:instrText xml:space="preserve"> PAGEREF _Toc182271585 \h </w:instrText>
            </w:r>
            <w:r w:rsidRPr="004A0DC5">
              <w:rPr>
                <w:rFonts w:cs="Times New Roman"/>
                <w:b/>
                <w:bCs/>
                <w:noProof/>
                <w:webHidden/>
                <w:sz w:val="20"/>
                <w:szCs w:val="20"/>
              </w:rPr>
            </w:r>
            <w:r w:rsidRPr="004A0DC5">
              <w:rPr>
                <w:rFonts w:cs="Times New Roman"/>
                <w:b/>
                <w:bCs/>
                <w:noProof/>
                <w:webHidden/>
                <w:sz w:val="20"/>
                <w:szCs w:val="20"/>
              </w:rPr>
              <w:fldChar w:fldCharType="separate"/>
            </w:r>
            <w:r w:rsidRPr="004A0DC5">
              <w:rPr>
                <w:rFonts w:cs="Times New Roman"/>
                <w:b/>
                <w:bCs/>
                <w:noProof/>
                <w:webHidden/>
                <w:sz w:val="20"/>
                <w:szCs w:val="20"/>
              </w:rPr>
              <w:t>6</w:t>
            </w:r>
            <w:r w:rsidRPr="004A0DC5">
              <w:rPr>
                <w:rFonts w:cs="Times New Roman"/>
                <w:b/>
                <w:bCs/>
                <w:noProof/>
                <w:webHidden/>
                <w:sz w:val="20"/>
                <w:szCs w:val="20"/>
              </w:rPr>
              <w:fldChar w:fldCharType="end"/>
            </w:r>
          </w:hyperlink>
        </w:p>
        <w:p w14:paraId="12747397" w14:textId="322AA512" w:rsidR="004A0DC5" w:rsidRPr="004A0DC5" w:rsidRDefault="004A0DC5">
          <w:pPr>
            <w:pStyle w:val="TOC3"/>
            <w:tabs>
              <w:tab w:val="left" w:pos="1440"/>
              <w:tab w:val="right" w:leader="dot" w:pos="9016"/>
            </w:tabs>
            <w:rPr>
              <w:rFonts w:ascii="Times New Roman" w:hAnsi="Times New Roman"/>
              <w:b/>
              <w:bCs/>
              <w:noProof/>
              <w:kern w:val="2"/>
              <w:sz w:val="20"/>
              <w:szCs w:val="20"/>
              <w14:ligatures w14:val="standardContextual"/>
            </w:rPr>
          </w:pPr>
          <w:hyperlink w:anchor="_Toc182271586" w:history="1">
            <w:r w:rsidRPr="004A0DC5">
              <w:rPr>
                <w:rStyle w:val="Hyperlink"/>
                <w:rFonts w:ascii="Times New Roman" w:hAnsi="Times New Roman"/>
                <w:b/>
                <w:bCs/>
                <w:noProof/>
                <w:sz w:val="20"/>
                <w:szCs w:val="20"/>
              </w:rPr>
              <w:t>1.1.1.</w:t>
            </w:r>
            <w:r w:rsidRPr="004A0DC5">
              <w:rPr>
                <w:rFonts w:ascii="Times New Roman" w:hAnsi="Times New Roman"/>
                <w:b/>
                <w:bCs/>
                <w:noProof/>
                <w:kern w:val="2"/>
                <w:sz w:val="20"/>
                <w:szCs w:val="20"/>
                <w14:ligatures w14:val="standardContextual"/>
              </w:rPr>
              <w:tab/>
            </w:r>
            <w:r w:rsidRPr="004A0DC5">
              <w:rPr>
                <w:rStyle w:val="Hyperlink"/>
                <w:rFonts w:ascii="Times New Roman" w:hAnsi="Times New Roman"/>
                <w:b/>
                <w:bCs/>
                <w:noProof/>
                <w:sz w:val="20"/>
                <w:szCs w:val="20"/>
              </w:rPr>
              <w:t>Tháp Hà Nội</w:t>
            </w:r>
            <w:r w:rsidRPr="004A0DC5">
              <w:rPr>
                <w:rFonts w:ascii="Times New Roman" w:hAnsi="Times New Roman"/>
                <w:b/>
                <w:bCs/>
                <w:noProof/>
                <w:webHidden/>
                <w:sz w:val="20"/>
                <w:szCs w:val="20"/>
              </w:rPr>
              <w:tab/>
            </w:r>
            <w:r w:rsidRPr="004A0DC5">
              <w:rPr>
                <w:rFonts w:ascii="Times New Roman" w:hAnsi="Times New Roman"/>
                <w:b/>
                <w:bCs/>
                <w:noProof/>
                <w:webHidden/>
                <w:sz w:val="20"/>
                <w:szCs w:val="20"/>
              </w:rPr>
              <w:fldChar w:fldCharType="begin"/>
            </w:r>
            <w:r w:rsidRPr="004A0DC5">
              <w:rPr>
                <w:rFonts w:ascii="Times New Roman" w:hAnsi="Times New Roman"/>
                <w:b/>
                <w:bCs/>
                <w:noProof/>
                <w:webHidden/>
                <w:sz w:val="20"/>
                <w:szCs w:val="20"/>
              </w:rPr>
              <w:instrText xml:space="preserve"> PAGEREF _Toc182271586 \h </w:instrText>
            </w:r>
            <w:r w:rsidRPr="004A0DC5">
              <w:rPr>
                <w:rFonts w:ascii="Times New Roman" w:hAnsi="Times New Roman"/>
                <w:b/>
                <w:bCs/>
                <w:noProof/>
                <w:webHidden/>
                <w:sz w:val="20"/>
                <w:szCs w:val="20"/>
              </w:rPr>
            </w:r>
            <w:r w:rsidRPr="004A0DC5">
              <w:rPr>
                <w:rFonts w:ascii="Times New Roman" w:hAnsi="Times New Roman"/>
                <w:b/>
                <w:bCs/>
                <w:noProof/>
                <w:webHidden/>
                <w:sz w:val="20"/>
                <w:szCs w:val="20"/>
              </w:rPr>
              <w:fldChar w:fldCharType="separate"/>
            </w:r>
            <w:r w:rsidRPr="004A0DC5">
              <w:rPr>
                <w:rFonts w:ascii="Times New Roman" w:hAnsi="Times New Roman"/>
                <w:b/>
                <w:bCs/>
                <w:noProof/>
                <w:webHidden/>
                <w:sz w:val="20"/>
                <w:szCs w:val="20"/>
              </w:rPr>
              <w:t>6</w:t>
            </w:r>
            <w:r w:rsidRPr="004A0DC5">
              <w:rPr>
                <w:rFonts w:ascii="Times New Roman" w:hAnsi="Times New Roman"/>
                <w:b/>
                <w:bCs/>
                <w:noProof/>
                <w:webHidden/>
                <w:sz w:val="20"/>
                <w:szCs w:val="20"/>
              </w:rPr>
              <w:fldChar w:fldCharType="end"/>
            </w:r>
          </w:hyperlink>
        </w:p>
        <w:p w14:paraId="18831EDB" w14:textId="041FD9EF" w:rsidR="004A0DC5" w:rsidRPr="004A0DC5" w:rsidRDefault="004A0DC5">
          <w:pPr>
            <w:pStyle w:val="TOC3"/>
            <w:tabs>
              <w:tab w:val="left" w:pos="1440"/>
              <w:tab w:val="right" w:leader="dot" w:pos="9016"/>
            </w:tabs>
            <w:rPr>
              <w:rFonts w:ascii="Times New Roman" w:hAnsi="Times New Roman"/>
              <w:b/>
              <w:bCs/>
              <w:noProof/>
              <w:kern w:val="2"/>
              <w:sz w:val="20"/>
              <w:szCs w:val="20"/>
              <w14:ligatures w14:val="standardContextual"/>
            </w:rPr>
          </w:pPr>
          <w:hyperlink w:anchor="_Toc182271587" w:history="1">
            <w:r w:rsidRPr="004A0DC5">
              <w:rPr>
                <w:rStyle w:val="Hyperlink"/>
                <w:rFonts w:ascii="Times New Roman" w:hAnsi="Times New Roman"/>
                <w:b/>
                <w:bCs/>
                <w:noProof/>
                <w:sz w:val="20"/>
                <w:szCs w:val="20"/>
              </w:rPr>
              <w:t>1.1.2.</w:t>
            </w:r>
            <w:r w:rsidRPr="004A0DC5">
              <w:rPr>
                <w:rFonts w:ascii="Times New Roman" w:hAnsi="Times New Roman"/>
                <w:b/>
                <w:bCs/>
                <w:noProof/>
                <w:kern w:val="2"/>
                <w:sz w:val="20"/>
                <w:szCs w:val="20"/>
                <w14:ligatures w14:val="standardContextual"/>
              </w:rPr>
              <w:tab/>
            </w:r>
            <w:r w:rsidRPr="004A0DC5">
              <w:rPr>
                <w:rStyle w:val="Hyperlink"/>
                <w:rFonts w:ascii="Times New Roman" w:hAnsi="Times New Roman"/>
                <w:b/>
                <w:bCs/>
                <w:noProof/>
                <w:sz w:val="20"/>
                <w:szCs w:val="20"/>
              </w:rPr>
              <w:t>Tháp Hà Nội từ tính</w:t>
            </w:r>
            <w:r w:rsidRPr="004A0DC5">
              <w:rPr>
                <w:rFonts w:ascii="Times New Roman" w:hAnsi="Times New Roman"/>
                <w:b/>
                <w:bCs/>
                <w:noProof/>
                <w:webHidden/>
                <w:sz w:val="20"/>
                <w:szCs w:val="20"/>
              </w:rPr>
              <w:tab/>
            </w:r>
            <w:r w:rsidRPr="004A0DC5">
              <w:rPr>
                <w:rFonts w:ascii="Times New Roman" w:hAnsi="Times New Roman"/>
                <w:b/>
                <w:bCs/>
                <w:noProof/>
                <w:webHidden/>
                <w:sz w:val="20"/>
                <w:szCs w:val="20"/>
              </w:rPr>
              <w:fldChar w:fldCharType="begin"/>
            </w:r>
            <w:r w:rsidRPr="004A0DC5">
              <w:rPr>
                <w:rFonts w:ascii="Times New Roman" w:hAnsi="Times New Roman"/>
                <w:b/>
                <w:bCs/>
                <w:noProof/>
                <w:webHidden/>
                <w:sz w:val="20"/>
                <w:szCs w:val="20"/>
              </w:rPr>
              <w:instrText xml:space="preserve"> PAGEREF _Toc182271587 \h </w:instrText>
            </w:r>
            <w:r w:rsidRPr="004A0DC5">
              <w:rPr>
                <w:rFonts w:ascii="Times New Roman" w:hAnsi="Times New Roman"/>
                <w:b/>
                <w:bCs/>
                <w:noProof/>
                <w:webHidden/>
                <w:sz w:val="20"/>
                <w:szCs w:val="20"/>
              </w:rPr>
            </w:r>
            <w:r w:rsidRPr="004A0DC5">
              <w:rPr>
                <w:rFonts w:ascii="Times New Roman" w:hAnsi="Times New Roman"/>
                <w:b/>
                <w:bCs/>
                <w:noProof/>
                <w:webHidden/>
                <w:sz w:val="20"/>
                <w:szCs w:val="20"/>
              </w:rPr>
              <w:fldChar w:fldCharType="separate"/>
            </w:r>
            <w:r w:rsidRPr="004A0DC5">
              <w:rPr>
                <w:rFonts w:ascii="Times New Roman" w:hAnsi="Times New Roman"/>
                <w:b/>
                <w:bCs/>
                <w:noProof/>
                <w:webHidden/>
                <w:sz w:val="20"/>
                <w:szCs w:val="20"/>
              </w:rPr>
              <w:t>7</w:t>
            </w:r>
            <w:r w:rsidRPr="004A0DC5">
              <w:rPr>
                <w:rFonts w:ascii="Times New Roman" w:hAnsi="Times New Roman"/>
                <w:b/>
                <w:bCs/>
                <w:noProof/>
                <w:webHidden/>
                <w:sz w:val="20"/>
                <w:szCs w:val="20"/>
              </w:rPr>
              <w:fldChar w:fldCharType="end"/>
            </w:r>
          </w:hyperlink>
        </w:p>
        <w:p w14:paraId="79437778" w14:textId="13BBF8D3" w:rsidR="004A0DC5" w:rsidRPr="004A0DC5" w:rsidRDefault="004A0DC5">
          <w:pPr>
            <w:pStyle w:val="TOC2"/>
            <w:tabs>
              <w:tab w:val="left" w:pos="960"/>
              <w:tab w:val="right" w:leader="dot" w:pos="9016"/>
            </w:tabs>
            <w:rPr>
              <w:rFonts w:cs="Times New Roman"/>
              <w:b/>
              <w:bCs/>
              <w:noProof/>
              <w:sz w:val="20"/>
              <w:szCs w:val="20"/>
              <w:lang w:eastAsia="en-US"/>
            </w:rPr>
          </w:pPr>
          <w:hyperlink w:anchor="_Toc182271588" w:history="1">
            <w:r w:rsidRPr="004A0DC5">
              <w:rPr>
                <w:rStyle w:val="Hyperlink"/>
                <w:rFonts w:cs="Times New Roman"/>
                <w:b/>
                <w:bCs/>
                <w:noProof/>
                <w:sz w:val="20"/>
                <w:szCs w:val="20"/>
              </w:rPr>
              <w:t>1.2.</w:t>
            </w:r>
            <w:r w:rsidRPr="004A0DC5">
              <w:rPr>
                <w:rFonts w:cs="Times New Roman"/>
                <w:b/>
                <w:bCs/>
                <w:noProof/>
                <w:sz w:val="20"/>
                <w:szCs w:val="20"/>
                <w:lang w:eastAsia="en-US"/>
              </w:rPr>
              <w:tab/>
            </w:r>
            <w:r w:rsidRPr="004A0DC5">
              <w:rPr>
                <w:rStyle w:val="Hyperlink"/>
                <w:rFonts w:cs="Times New Roman"/>
                <w:b/>
                <w:bCs/>
                <w:noProof/>
                <w:sz w:val="20"/>
                <w:szCs w:val="20"/>
              </w:rPr>
              <w:t>Cấu trúc dữ liệu Stack</w:t>
            </w:r>
            <w:r w:rsidRPr="004A0DC5">
              <w:rPr>
                <w:rFonts w:cs="Times New Roman"/>
                <w:b/>
                <w:bCs/>
                <w:noProof/>
                <w:webHidden/>
                <w:sz w:val="20"/>
                <w:szCs w:val="20"/>
              </w:rPr>
              <w:tab/>
            </w:r>
            <w:r w:rsidRPr="004A0DC5">
              <w:rPr>
                <w:rFonts w:cs="Times New Roman"/>
                <w:b/>
                <w:bCs/>
                <w:noProof/>
                <w:webHidden/>
                <w:sz w:val="20"/>
                <w:szCs w:val="20"/>
              </w:rPr>
              <w:fldChar w:fldCharType="begin"/>
            </w:r>
            <w:r w:rsidRPr="004A0DC5">
              <w:rPr>
                <w:rFonts w:cs="Times New Roman"/>
                <w:b/>
                <w:bCs/>
                <w:noProof/>
                <w:webHidden/>
                <w:sz w:val="20"/>
                <w:szCs w:val="20"/>
              </w:rPr>
              <w:instrText xml:space="preserve"> PAGEREF _Toc182271588 \h </w:instrText>
            </w:r>
            <w:r w:rsidRPr="004A0DC5">
              <w:rPr>
                <w:rFonts w:cs="Times New Roman"/>
                <w:b/>
                <w:bCs/>
                <w:noProof/>
                <w:webHidden/>
                <w:sz w:val="20"/>
                <w:szCs w:val="20"/>
              </w:rPr>
            </w:r>
            <w:r w:rsidRPr="004A0DC5">
              <w:rPr>
                <w:rFonts w:cs="Times New Roman"/>
                <w:b/>
                <w:bCs/>
                <w:noProof/>
                <w:webHidden/>
                <w:sz w:val="20"/>
                <w:szCs w:val="20"/>
              </w:rPr>
              <w:fldChar w:fldCharType="separate"/>
            </w:r>
            <w:r w:rsidRPr="004A0DC5">
              <w:rPr>
                <w:rFonts w:cs="Times New Roman"/>
                <w:b/>
                <w:bCs/>
                <w:noProof/>
                <w:webHidden/>
                <w:sz w:val="20"/>
                <w:szCs w:val="20"/>
              </w:rPr>
              <w:t>8</w:t>
            </w:r>
            <w:r w:rsidRPr="004A0DC5">
              <w:rPr>
                <w:rFonts w:cs="Times New Roman"/>
                <w:b/>
                <w:bCs/>
                <w:noProof/>
                <w:webHidden/>
                <w:sz w:val="20"/>
                <w:szCs w:val="20"/>
              </w:rPr>
              <w:fldChar w:fldCharType="end"/>
            </w:r>
          </w:hyperlink>
        </w:p>
        <w:p w14:paraId="2C4B347A" w14:textId="5C82A429" w:rsidR="004A0DC5" w:rsidRPr="004A0DC5" w:rsidRDefault="004A0DC5">
          <w:pPr>
            <w:pStyle w:val="TOC2"/>
            <w:tabs>
              <w:tab w:val="left" w:pos="960"/>
              <w:tab w:val="right" w:leader="dot" w:pos="9016"/>
            </w:tabs>
            <w:rPr>
              <w:rFonts w:cs="Times New Roman"/>
              <w:b/>
              <w:bCs/>
              <w:noProof/>
              <w:sz w:val="20"/>
              <w:szCs w:val="20"/>
              <w:lang w:eastAsia="en-US"/>
            </w:rPr>
          </w:pPr>
          <w:hyperlink w:anchor="_Toc182271589" w:history="1">
            <w:r w:rsidRPr="004A0DC5">
              <w:rPr>
                <w:rStyle w:val="Hyperlink"/>
                <w:rFonts w:cs="Times New Roman"/>
                <w:b/>
                <w:bCs/>
                <w:noProof/>
                <w:sz w:val="20"/>
                <w:szCs w:val="20"/>
              </w:rPr>
              <w:t>1.4.</w:t>
            </w:r>
            <w:r w:rsidRPr="004A0DC5">
              <w:rPr>
                <w:rFonts w:cs="Times New Roman"/>
                <w:b/>
                <w:bCs/>
                <w:noProof/>
                <w:sz w:val="20"/>
                <w:szCs w:val="20"/>
                <w:lang w:eastAsia="en-US"/>
              </w:rPr>
              <w:tab/>
            </w:r>
            <w:r w:rsidRPr="004A0DC5">
              <w:rPr>
                <w:rStyle w:val="Hyperlink"/>
                <w:rFonts w:cs="Times New Roman"/>
                <w:b/>
                <w:bCs/>
                <w:noProof/>
                <w:sz w:val="20"/>
                <w:szCs w:val="20"/>
              </w:rPr>
              <w:t>Thuật toán sắp xếp Bubble sort</w:t>
            </w:r>
            <w:r w:rsidRPr="004A0DC5">
              <w:rPr>
                <w:rFonts w:cs="Times New Roman"/>
                <w:b/>
                <w:bCs/>
                <w:noProof/>
                <w:webHidden/>
                <w:sz w:val="20"/>
                <w:szCs w:val="20"/>
              </w:rPr>
              <w:tab/>
            </w:r>
            <w:r w:rsidRPr="004A0DC5">
              <w:rPr>
                <w:rFonts w:cs="Times New Roman"/>
                <w:b/>
                <w:bCs/>
                <w:noProof/>
                <w:webHidden/>
                <w:sz w:val="20"/>
                <w:szCs w:val="20"/>
              </w:rPr>
              <w:fldChar w:fldCharType="begin"/>
            </w:r>
            <w:r w:rsidRPr="004A0DC5">
              <w:rPr>
                <w:rFonts w:cs="Times New Roman"/>
                <w:b/>
                <w:bCs/>
                <w:noProof/>
                <w:webHidden/>
                <w:sz w:val="20"/>
                <w:szCs w:val="20"/>
              </w:rPr>
              <w:instrText xml:space="preserve"> PAGEREF _Toc182271589 \h </w:instrText>
            </w:r>
            <w:r w:rsidRPr="004A0DC5">
              <w:rPr>
                <w:rFonts w:cs="Times New Roman"/>
                <w:b/>
                <w:bCs/>
                <w:noProof/>
                <w:webHidden/>
                <w:sz w:val="20"/>
                <w:szCs w:val="20"/>
              </w:rPr>
            </w:r>
            <w:r w:rsidRPr="004A0DC5">
              <w:rPr>
                <w:rFonts w:cs="Times New Roman"/>
                <w:b/>
                <w:bCs/>
                <w:noProof/>
                <w:webHidden/>
                <w:sz w:val="20"/>
                <w:szCs w:val="20"/>
              </w:rPr>
              <w:fldChar w:fldCharType="separate"/>
            </w:r>
            <w:r w:rsidRPr="004A0DC5">
              <w:rPr>
                <w:rFonts w:cs="Times New Roman"/>
                <w:b/>
                <w:bCs/>
                <w:noProof/>
                <w:webHidden/>
                <w:sz w:val="20"/>
                <w:szCs w:val="20"/>
              </w:rPr>
              <w:t>11</w:t>
            </w:r>
            <w:r w:rsidRPr="004A0DC5">
              <w:rPr>
                <w:rFonts w:cs="Times New Roman"/>
                <w:b/>
                <w:bCs/>
                <w:noProof/>
                <w:webHidden/>
                <w:sz w:val="20"/>
                <w:szCs w:val="20"/>
              </w:rPr>
              <w:fldChar w:fldCharType="end"/>
            </w:r>
          </w:hyperlink>
        </w:p>
        <w:p w14:paraId="5C28E5CA" w14:textId="27247153" w:rsidR="004A0DC5" w:rsidRPr="004A0DC5" w:rsidRDefault="004A0DC5">
          <w:pPr>
            <w:pStyle w:val="TOC2"/>
            <w:tabs>
              <w:tab w:val="left" w:pos="960"/>
              <w:tab w:val="right" w:leader="dot" w:pos="9016"/>
            </w:tabs>
            <w:rPr>
              <w:rFonts w:cs="Times New Roman"/>
              <w:b/>
              <w:bCs/>
              <w:noProof/>
              <w:sz w:val="20"/>
              <w:szCs w:val="20"/>
              <w:lang w:eastAsia="en-US"/>
            </w:rPr>
          </w:pPr>
          <w:hyperlink w:anchor="_Toc182271590" w:history="1">
            <w:r w:rsidRPr="004A0DC5">
              <w:rPr>
                <w:rStyle w:val="Hyperlink"/>
                <w:rFonts w:cs="Times New Roman"/>
                <w:b/>
                <w:bCs/>
                <w:noProof/>
                <w:sz w:val="20"/>
                <w:szCs w:val="20"/>
              </w:rPr>
              <w:t>1.5.</w:t>
            </w:r>
            <w:r w:rsidRPr="004A0DC5">
              <w:rPr>
                <w:rFonts w:cs="Times New Roman"/>
                <w:b/>
                <w:bCs/>
                <w:noProof/>
                <w:sz w:val="20"/>
                <w:szCs w:val="20"/>
                <w:lang w:eastAsia="en-US"/>
              </w:rPr>
              <w:tab/>
            </w:r>
            <w:r w:rsidRPr="004A0DC5">
              <w:rPr>
                <w:rStyle w:val="Hyperlink"/>
                <w:rFonts w:cs="Times New Roman"/>
                <w:b/>
                <w:bCs/>
                <w:noProof/>
                <w:sz w:val="20"/>
                <w:szCs w:val="20"/>
              </w:rPr>
              <w:t>Thuật toán tìm kiếm Linear search</w:t>
            </w:r>
            <w:r w:rsidRPr="004A0DC5">
              <w:rPr>
                <w:rFonts w:cs="Times New Roman"/>
                <w:b/>
                <w:bCs/>
                <w:noProof/>
                <w:webHidden/>
                <w:sz w:val="20"/>
                <w:szCs w:val="20"/>
              </w:rPr>
              <w:tab/>
            </w:r>
            <w:r w:rsidRPr="004A0DC5">
              <w:rPr>
                <w:rFonts w:cs="Times New Roman"/>
                <w:b/>
                <w:bCs/>
                <w:noProof/>
                <w:webHidden/>
                <w:sz w:val="20"/>
                <w:szCs w:val="20"/>
              </w:rPr>
              <w:fldChar w:fldCharType="begin"/>
            </w:r>
            <w:r w:rsidRPr="004A0DC5">
              <w:rPr>
                <w:rFonts w:cs="Times New Roman"/>
                <w:b/>
                <w:bCs/>
                <w:noProof/>
                <w:webHidden/>
                <w:sz w:val="20"/>
                <w:szCs w:val="20"/>
              </w:rPr>
              <w:instrText xml:space="preserve"> PAGEREF _Toc182271590 \h </w:instrText>
            </w:r>
            <w:r w:rsidRPr="004A0DC5">
              <w:rPr>
                <w:rFonts w:cs="Times New Roman"/>
                <w:b/>
                <w:bCs/>
                <w:noProof/>
                <w:webHidden/>
                <w:sz w:val="20"/>
                <w:szCs w:val="20"/>
              </w:rPr>
            </w:r>
            <w:r w:rsidRPr="004A0DC5">
              <w:rPr>
                <w:rFonts w:cs="Times New Roman"/>
                <w:b/>
                <w:bCs/>
                <w:noProof/>
                <w:webHidden/>
                <w:sz w:val="20"/>
                <w:szCs w:val="20"/>
              </w:rPr>
              <w:fldChar w:fldCharType="separate"/>
            </w:r>
            <w:r w:rsidRPr="004A0DC5">
              <w:rPr>
                <w:rFonts w:cs="Times New Roman"/>
                <w:b/>
                <w:bCs/>
                <w:noProof/>
                <w:webHidden/>
                <w:sz w:val="20"/>
                <w:szCs w:val="20"/>
              </w:rPr>
              <w:t>11</w:t>
            </w:r>
            <w:r w:rsidRPr="004A0DC5">
              <w:rPr>
                <w:rFonts w:cs="Times New Roman"/>
                <w:b/>
                <w:bCs/>
                <w:noProof/>
                <w:webHidden/>
                <w:sz w:val="20"/>
                <w:szCs w:val="20"/>
              </w:rPr>
              <w:fldChar w:fldCharType="end"/>
            </w:r>
          </w:hyperlink>
        </w:p>
        <w:p w14:paraId="28045C70" w14:textId="3CA65963" w:rsidR="004A0DC5" w:rsidRPr="004A0DC5" w:rsidRDefault="004A0DC5">
          <w:pPr>
            <w:pStyle w:val="TOC1"/>
            <w:tabs>
              <w:tab w:val="right" w:leader="dot" w:pos="9016"/>
            </w:tabs>
            <w:rPr>
              <w:rFonts w:cs="Times New Roman"/>
              <w:b/>
              <w:bCs/>
              <w:noProof/>
              <w:sz w:val="20"/>
              <w:szCs w:val="20"/>
              <w:lang w:eastAsia="en-US"/>
            </w:rPr>
          </w:pPr>
          <w:hyperlink w:anchor="_Toc182271591" w:history="1">
            <w:r w:rsidRPr="004A0DC5">
              <w:rPr>
                <w:rStyle w:val="Hyperlink"/>
                <w:rFonts w:cs="Times New Roman"/>
                <w:b/>
                <w:bCs/>
                <w:noProof/>
                <w:sz w:val="20"/>
                <w:szCs w:val="20"/>
              </w:rPr>
              <w:t>CHƯƠNG 2: ỨNG DỤNG CÁC CẤU TRÚC DỮ LIỆU</w:t>
            </w:r>
            <w:r w:rsidRPr="004A0DC5">
              <w:rPr>
                <w:rFonts w:cs="Times New Roman"/>
                <w:b/>
                <w:bCs/>
                <w:noProof/>
                <w:webHidden/>
                <w:sz w:val="20"/>
                <w:szCs w:val="20"/>
              </w:rPr>
              <w:tab/>
            </w:r>
            <w:r w:rsidRPr="004A0DC5">
              <w:rPr>
                <w:rFonts w:cs="Times New Roman"/>
                <w:b/>
                <w:bCs/>
                <w:noProof/>
                <w:webHidden/>
                <w:sz w:val="20"/>
                <w:szCs w:val="20"/>
              </w:rPr>
              <w:fldChar w:fldCharType="begin"/>
            </w:r>
            <w:r w:rsidRPr="004A0DC5">
              <w:rPr>
                <w:rFonts w:cs="Times New Roman"/>
                <w:b/>
                <w:bCs/>
                <w:noProof/>
                <w:webHidden/>
                <w:sz w:val="20"/>
                <w:szCs w:val="20"/>
              </w:rPr>
              <w:instrText xml:space="preserve"> PAGEREF _Toc182271591 \h </w:instrText>
            </w:r>
            <w:r w:rsidRPr="004A0DC5">
              <w:rPr>
                <w:rFonts w:cs="Times New Roman"/>
                <w:b/>
                <w:bCs/>
                <w:noProof/>
                <w:webHidden/>
                <w:sz w:val="20"/>
                <w:szCs w:val="20"/>
              </w:rPr>
            </w:r>
            <w:r w:rsidRPr="004A0DC5">
              <w:rPr>
                <w:rFonts w:cs="Times New Roman"/>
                <w:b/>
                <w:bCs/>
                <w:noProof/>
                <w:webHidden/>
                <w:sz w:val="20"/>
                <w:szCs w:val="20"/>
              </w:rPr>
              <w:fldChar w:fldCharType="separate"/>
            </w:r>
            <w:r w:rsidRPr="004A0DC5">
              <w:rPr>
                <w:rFonts w:cs="Times New Roman"/>
                <w:b/>
                <w:bCs/>
                <w:noProof/>
                <w:webHidden/>
                <w:sz w:val="20"/>
                <w:szCs w:val="20"/>
              </w:rPr>
              <w:t>13</w:t>
            </w:r>
            <w:r w:rsidRPr="004A0DC5">
              <w:rPr>
                <w:rFonts w:cs="Times New Roman"/>
                <w:b/>
                <w:bCs/>
                <w:noProof/>
                <w:webHidden/>
                <w:sz w:val="20"/>
                <w:szCs w:val="20"/>
              </w:rPr>
              <w:fldChar w:fldCharType="end"/>
            </w:r>
          </w:hyperlink>
        </w:p>
        <w:p w14:paraId="4A5AF74C" w14:textId="3BA522A7" w:rsidR="004A0DC5" w:rsidRPr="004A0DC5" w:rsidRDefault="004A0DC5">
          <w:pPr>
            <w:pStyle w:val="TOC2"/>
            <w:tabs>
              <w:tab w:val="left" w:pos="960"/>
              <w:tab w:val="right" w:leader="dot" w:pos="9016"/>
            </w:tabs>
            <w:rPr>
              <w:rFonts w:cs="Times New Roman"/>
              <w:b/>
              <w:bCs/>
              <w:noProof/>
              <w:sz w:val="20"/>
              <w:szCs w:val="20"/>
              <w:lang w:eastAsia="en-US"/>
            </w:rPr>
          </w:pPr>
          <w:hyperlink w:anchor="_Toc182271592" w:history="1">
            <w:r w:rsidRPr="004A0DC5">
              <w:rPr>
                <w:rStyle w:val="Hyperlink"/>
                <w:rFonts w:cs="Times New Roman"/>
                <w:b/>
                <w:bCs/>
                <w:noProof/>
                <w:sz w:val="20"/>
                <w:szCs w:val="20"/>
              </w:rPr>
              <w:t>2.1.</w:t>
            </w:r>
            <w:r w:rsidRPr="004A0DC5">
              <w:rPr>
                <w:rFonts w:cs="Times New Roman"/>
                <w:b/>
                <w:bCs/>
                <w:noProof/>
                <w:sz w:val="20"/>
                <w:szCs w:val="20"/>
                <w:lang w:eastAsia="en-US"/>
              </w:rPr>
              <w:tab/>
            </w:r>
            <w:r>
              <w:rPr>
                <w:rStyle w:val="Hyperlink"/>
                <w:rFonts w:cs="Times New Roman"/>
                <w:b/>
                <w:bCs/>
                <w:noProof/>
                <w:sz w:val="20"/>
                <w:szCs w:val="20"/>
              </w:rPr>
              <w:t>Ứ</w:t>
            </w:r>
            <w:r w:rsidRPr="004A0DC5">
              <w:rPr>
                <w:rStyle w:val="Hyperlink"/>
                <w:rFonts w:cs="Times New Roman"/>
                <w:b/>
                <w:bCs/>
                <w:noProof/>
                <w:sz w:val="20"/>
                <w:szCs w:val="20"/>
              </w:rPr>
              <w:t>ng dụng stack vào quản lí các đĩa</w:t>
            </w:r>
            <w:r w:rsidRPr="004A0DC5">
              <w:rPr>
                <w:rFonts w:cs="Times New Roman"/>
                <w:b/>
                <w:bCs/>
                <w:noProof/>
                <w:webHidden/>
                <w:sz w:val="20"/>
                <w:szCs w:val="20"/>
              </w:rPr>
              <w:tab/>
            </w:r>
            <w:r w:rsidRPr="004A0DC5">
              <w:rPr>
                <w:rFonts w:cs="Times New Roman"/>
                <w:b/>
                <w:bCs/>
                <w:noProof/>
                <w:webHidden/>
                <w:sz w:val="20"/>
                <w:szCs w:val="20"/>
              </w:rPr>
              <w:fldChar w:fldCharType="begin"/>
            </w:r>
            <w:r w:rsidRPr="004A0DC5">
              <w:rPr>
                <w:rFonts w:cs="Times New Roman"/>
                <w:b/>
                <w:bCs/>
                <w:noProof/>
                <w:webHidden/>
                <w:sz w:val="20"/>
                <w:szCs w:val="20"/>
              </w:rPr>
              <w:instrText xml:space="preserve"> PAGEREF _Toc182271592 \h </w:instrText>
            </w:r>
            <w:r w:rsidRPr="004A0DC5">
              <w:rPr>
                <w:rFonts w:cs="Times New Roman"/>
                <w:b/>
                <w:bCs/>
                <w:noProof/>
                <w:webHidden/>
                <w:sz w:val="20"/>
                <w:szCs w:val="20"/>
              </w:rPr>
            </w:r>
            <w:r w:rsidRPr="004A0DC5">
              <w:rPr>
                <w:rFonts w:cs="Times New Roman"/>
                <w:b/>
                <w:bCs/>
                <w:noProof/>
                <w:webHidden/>
                <w:sz w:val="20"/>
                <w:szCs w:val="20"/>
              </w:rPr>
              <w:fldChar w:fldCharType="separate"/>
            </w:r>
            <w:r w:rsidRPr="004A0DC5">
              <w:rPr>
                <w:rFonts w:cs="Times New Roman"/>
                <w:b/>
                <w:bCs/>
                <w:noProof/>
                <w:webHidden/>
                <w:sz w:val="20"/>
                <w:szCs w:val="20"/>
              </w:rPr>
              <w:t>13</w:t>
            </w:r>
            <w:r w:rsidRPr="004A0DC5">
              <w:rPr>
                <w:rFonts w:cs="Times New Roman"/>
                <w:b/>
                <w:bCs/>
                <w:noProof/>
                <w:webHidden/>
                <w:sz w:val="20"/>
                <w:szCs w:val="20"/>
              </w:rPr>
              <w:fldChar w:fldCharType="end"/>
            </w:r>
          </w:hyperlink>
        </w:p>
        <w:p w14:paraId="1ECE0ACF" w14:textId="550B03F1" w:rsidR="004A0DC5" w:rsidRPr="004A0DC5" w:rsidRDefault="004A0DC5">
          <w:pPr>
            <w:pStyle w:val="TOC3"/>
            <w:tabs>
              <w:tab w:val="left" w:pos="1440"/>
              <w:tab w:val="right" w:leader="dot" w:pos="9016"/>
            </w:tabs>
            <w:rPr>
              <w:rFonts w:ascii="Times New Roman" w:hAnsi="Times New Roman"/>
              <w:b/>
              <w:bCs/>
              <w:noProof/>
              <w:kern w:val="2"/>
              <w:sz w:val="20"/>
              <w:szCs w:val="20"/>
              <w14:ligatures w14:val="standardContextual"/>
            </w:rPr>
          </w:pPr>
          <w:hyperlink w:anchor="_Toc182271593" w:history="1">
            <w:r w:rsidRPr="004A0DC5">
              <w:rPr>
                <w:rStyle w:val="Hyperlink"/>
                <w:rFonts w:ascii="Times New Roman" w:hAnsi="Times New Roman"/>
                <w:b/>
                <w:bCs/>
                <w:noProof/>
                <w:sz w:val="20"/>
                <w:szCs w:val="20"/>
              </w:rPr>
              <w:t>2.1.1.</w:t>
            </w:r>
            <w:r w:rsidRPr="004A0DC5">
              <w:rPr>
                <w:rFonts w:ascii="Times New Roman" w:hAnsi="Times New Roman"/>
                <w:b/>
                <w:bCs/>
                <w:noProof/>
                <w:kern w:val="2"/>
                <w:sz w:val="20"/>
                <w:szCs w:val="20"/>
                <w14:ligatures w14:val="standardContextual"/>
              </w:rPr>
              <w:tab/>
            </w:r>
            <w:r w:rsidRPr="004A0DC5">
              <w:rPr>
                <w:rStyle w:val="Hyperlink"/>
                <w:rFonts w:ascii="Times New Roman" w:hAnsi="Times New Roman"/>
                <w:b/>
                <w:bCs/>
                <w:noProof/>
                <w:sz w:val="20"/>
                <w:szCs w:val="20"/>
              </w:rPr>
              <w:t>Lý do chọn stack</w:t>
            </w:r>
            <w:r w:rsidRPr="004A0DC5">
              <w:rPr>
                <w:rFonts w:ascii="Times New Roman" w:hAnsi="Times New Roman"/>
                <w:b/>
                <w:bCs/>
                <w:noProof/>
                <w:webHidden/>
                <w:sz w:val="20"/>
                <w:szCs w:val="20"/>
              </w:rPr>
              <w:tab/>
            </w:r>
            <w:r w:rsidRPr="004A0DC5">
              <w:rPr>
                <w:rFonts w:ascii="Times New Roman" w:hAnsi="Times New Roman"/>
                <w:b/>
                <w:bCs/>
                <w:noProof/>
                <w:webHidden/>
                <w:sz w:val="20"/>
                <w:szCs w:val="20"/>
              </w:rPr>
              <w:fldChar w:fldCharType="begin"/>
            </w:r>
            <w:r w:rsidRPr="004A0DC5">
              <w:rPr>
                <w:rFonts w:ascii="Times New Roman" w:hAnsi="Times New Roman"/>
                <w:b/>
                <w:bCs/>
                <w:noProof/>
                <w:webHidden/>
                <w:sz w:val="20"/>
                <w:szCs w:val="20"/>
              </w:rPr>
              <w:instrText xml:space="preserve"> PAGEREF _Toc182271593 \h </w:instrText>
            </w:r>
            <w:r w:rsidRPr="004A0DC5">
              <w:rPr>
                <w:rFonts w:ascii="Times New Roman" w:hAnsi="Times New Roman"/>
                <w:b/>
                <w:bCs/>
                <w:noProof/>
                <w:webHidden/>
                <w:sz w:val="20"/>
                <w:szCs w:val="20"/>
              </w:rPr>
            </w:r>
            <w:r w:rsidRPr="004A0DC5">
              <w:rPr>
                <w:rFonts w:ascii="Times New Roman" w:hAnsi="Times New Roman"/>
                <w:b/>
                <w:bCs/>
                <w:noProof/>
                <w:webHidden/>
                <w:sz w:val="20"/>
                <w:szCs w:val="20"/>
              </w:rPr>
              <w:fldChar w:fldCharType="separate"/>
            </w:r>
            <w:r w:rsidRPr="004A0DC5">
              <w:rPr>
                <w:rFonts w:ascii="Times New Roman" w:hAnsi="Times New Roman"/>
                <w:b/>
                <w:bCs/>
                <w:noProof/>
                <w:webHidden/>
                <w:sz w:val="20"/>
                <w:szCs w:val="20"/>
              </w:rPr>
              <w:t>13</w:t>
            </w:r>
            <w:r w:rsidRPr="004A0DC5">
              <w:rPr>
                <w:rFonts w:ascii="Times New Roman" w:hAnsi="Times New Roman"/>
                <w:b/>
                <w:bCs/>
                <w:noProof/>
                <w:webHidden/>
                <w:sz w:val="20"/>
                <w:szCs w:val="20"/>
              </w:rPr>
              <w:fldChar w:fldCharType="end"/>
            </w:r>
          </w:hyperlink>
        </w:p>
        <w:p w14:paraId="618165C3" w14:textId="328B6E6B" w:rsidR="004A0DC5" w:rsidRPr="004A0DC5" w:rsidRDefault="004A0DC5">
          <w:pPr>
            <w:pStyle w:val="TOC3"/>
            <w:tabs>
              <w:tab w:val="left" w:pos="1440"/>
              <w:tab w:val="right" w:leader="dot" w:pos="9016"/>
            </w:tabs>
            <w:rPr>
              <w:rFonts w:ascii="Times New Roman" w:hAnsi="Times New Roman"/>
              <w:b/>
              <w:bCs/>
              <w:noProof/>
              <w:kern w:val="2"/>
              <w:sz w:val="20"/>
              <w:szCs w:val="20"/>
              <w14:ligatures w14:val="standardContextual"/>
            </w:rPr>
          </w:pPr>
          <w:hyperlink w:anchor="_Toc182271594" w:history="1">
            <w:r w:rsidRPr="004A0DC5">
              <w:rPr>
                <w:rStyle w:val="Hyperlink"/>
                <w:rFonts w:ascii="Times New Roman" w:hAnsi="Times New Roman"/>
                <w:b/>
                <w:bCs/>
                <w:noProof/>
                <w:sz w:val="20"/>
                <w:szCs w:val="20"/>
              </w:rPr>
              <w:t>2.1.2.</w:t>
            </w:r>
            <w:r w:rsidRPr="004A0DC5">
              <w:rPr>
                <w:rFonts w:ascii="Times New Roman" w:hAnsi="Times New Roman"/>
                <w:b/>
                <w:bCs/>
                <w:noProof/>
                <w:kern w:val="2"/>
                <w:sz w:val="20"/>
                <w:szCs w:val="20"/>
                <w14:ligatures w14:val="standardContextual"/>
              </w:rPr>
              <w:tab/>
            </w:r>
            <w:r>
              <w:rPr>
                <w:rStyle w:val="Hyperlink"/>
                <w:rFonts w:ascii="Times New Roman" w:hAnsi="Times New Roman"/>
                <w:b/>
                <w:bCs/>
                <w:noProof/>
                <w:sz w:val="20"/>
                <w:szCs w:val="20"/>
              </w:rPr>
              <w:t>N</w:t>
            </w:r>
            <w:r w:rsidRPr="004A0DC5">
              <w:rPr>
                <w:rStyle w:val="Hyperlink"/>
                <w:rFonts w:ascii="Times New Roman" w:hAnsi="Times New Roman"/>
                <w:b/>
                <w:bCs/>
                <w:noProof/>
                <w:sz w:val="20"/>
                <w:szCs w:val="20"/>
              </w:rPr>
              <w:t>guyên lí hoạt động</w:t>
            </w:r>
            <w:r w:rsidRPr="004A0DC5">
              <w:rPr>
                <w:rFonts w:ascii="Times New Roman" w:hAnsi="Times New Roman"/>
                <w:b/>
                <w:bCs/>
                <w:noProof/>
                <w:webHidden/>
                <w:sz w:val="20"/>
                <w:szCs w:val="20"/>
              </w:rPr>
              <w:tab/>
            </w:r>
            <w:r w:rsidRPr="004A0DC5">
              <w:rPr>
                <w:rFonts w:ascii="Times New Roman" w:hAnsi="Times New Roman"/>
                <w:b/>
                <w:bCs/>
                <w:noProof/>
                <w:webHidden/>
                <w:sz w:val="20"/>
                <w:szCs w:val="20"/>
              </w:rPr>
              <w:fldChar w:fldCharType="begin"/>
            </w:r>
            <w:r w:rsidRPr="004A0DC5">
              <w:rPr>
                <w:rFonts w:ascii="Times New Roman" w:hAnsi="Times New Roman"/>
                <w:b/>
                <w:bCs/>
                <w:noProof/>
                <w:webHidden/>
                <w:sz w:val="20"/>
                <w:szCs w:val="20"/>
              </w:rPr>
              <w:instrText xml:space="preserve"> PAGEREF _Toc182271594 \h </w:instrText>
            </w:r>
            <w:r w:rsidRPr="004A0DC5">
              <w:rPr>
                <w:rFonts w:ascii="Times New Roman" w:hAnsi="Times New Roman"/>
                <w:b/>
                <w:bCs/>
                <w:noProof/>
                <w:webHidden/>
                <w:sz w:val="20"/>
                <w:szCs w:val="20"/>
              </w:rPr>
            </w:r>
            <w:r w:rsidRPr="004A0DC5">
              <w:rPr>
                <w:rFonts w:ascii="Times New Roman" w:hAnsi="Times New Roman"/>
                <w:b/>
                <w:bCs/>
                <w:noProof/>
                <w:webHidden/>
                <w:sz w:val="20"/>
                <w:szCs w:val="20"/>
              </w:rPr>
              <w:fldChar w:fldCharType="separate"/>
            </w:r>
            <w:r w:rsidRPr="004A0DC5">
              <w:rPr>
                <w:rFonts w:ascii="Times New Roman" w:hAnsi="Times New Roman"/>
                <w:b/>
                <w:bCs/>
                <w:noProof/>
                <w:webHidden/>
                <w:sz w:val="20"/>
                <w:szCs w:val="20"/>
              </w:rPr>
              <w:t>13</w:t>
            </w:r>
            <w:r w:rsidRPr="004A0DC5">
              <w:rPr>
                <w:rFonts w:ascii="Times New Roman" w:hAnsi="Times New Roman"/>
                <w:b/>
                <w:bCs/>
                <w:noProof/>
                <w:webHidden/>
                <w:sz w:val="20"/>
                <w:szCs w:val="20"/>
              </w:rPr>
              <w:fldChar w:fldCharType="end"/>
            </w:r>
          </w:hyperlink>
        </w:p>
        <w:p w14:paraId="3C29DD61" w14:textId="6AA9E24D" w:rsidR="004A0DC5" w:rsidRPr="004A0DC5" w:rsidRDefault="004A0DC5">
          <w:pPr>
            <w:pStyle w:val="TOC3"/>
            <w:tabs>
              <w:tab w:val="left" w:pos="1440"/>
              <w:tab w:val="right" w:leader="dot" w:pos="9016"/>
            </w:tabs>
            <w:rPr>
              <w:rFonts w:ascii="Times New Roman" w:hAnsi="Times New Roman"/>
              <w:b/>
              <w:bCs/>
              <w:noProof/>
              <w:kern w:val="2"/>
              <w:sz w:val="20"/>
              <w:szCs w:val="20"/>
              <w14:ligatures w14:val="standardContextual"/>
            </w:rPr>
          </w:pPr>
          <w:hyperlink w:anchor="_Toc182271595" w:history="1">
            <w:r w:rsidRPr="004A0DC5">
              <w:rPr>
                <w:rStyle w:val="Hyperlink"/>
                <w:rFonts w:ascii="Times New Roman" w:hAnsi="Times New Roman"/>
                <w:b/>
                <w:bCs/>
                <w:noProof/>
                <w:sz w:val="20"/>
                <w:szCs w:val="20"/>
              </w:rPr>
              <w:t>2.1.3.</w:t>
            </w:r>
            <w:r w:rsidRPr="004A0DC5">
              <w:rPr>
                <w:rFonts w:ascii="Times New Roman" w:hAnsi="Times New Roman"/>
                <w:b/>
                <w:bCs/>
                <w:noProof/>
                <w:kern w:val="2"/>
                <w:sz w:val="20"/>
                <w:szCs w:val="20"/>
                <w14:ligatures w14:val="standardContextual"/>
              </w:rPr>
              <w:tab/>
            </w:r>
            <w:r w:rsidRPr="004A0DC5">
              <w:rPr>
                <w:rStyle w:val="Hyperlink"/>
                <w:rFonts w:ascii="Times New Roman" w:hAnsi="Times New Roman"/>
                <w:b/>
                <w:bCs/>
                <w:noProof/>
                <w:sz w:val="20"/>
                <w:szCs w:val="20"/>
              </w:rPr>
              <w:t>Triển khai code</w:t>
            </w:r>
            <w:r w:rsidRPr="004A0DC5">
              <w:rPr>
                <w:rFonts w:ascii="Times New Roman" w:hAnsi="Times New Roman"/>
                <w:b/>
                <w:bCs/>
                <w:noProof/>
                <w:webHidden/>
                <w:sz w:val="20"/>
                <w:szCs w:val="20"/>
              </w:rPr>
              <w:tab/>
            </w:r>
            <w:r w:rsidRPr="004A0DC5">
              <w:rPr>
                <w:rFonts w:ascii="Times New Roman" w:hAnsi="Times New Roman"/>
                <w:b/>
                <w:bCs/>
                <w:noProof/>
                <w:webHidden/>
                <w:sz w:val="20"/>
                <w:szCs w:val="20"/>
              </w:rPr>
              <w:fldChar w:fldCharType="begin"/>
            </w:r>
            <w:r w:rsidRPr="004A0DC5">
              <w:rPr>
                <w:rFonts w:ascii="Times New Roman" w:hAnsi="Times New Roman"/>
                <w:b/>
                <w:bCs/>
                <w:noProof/>
                <w:webHidden/>
                <w:sz w:val="20"/>
                <w:szCs w:val="20"/>
              </w:rPr>
              <w:instrText xml:space="preserve"> PAGEREF _Toc182271595 \h </w:instrText>
            </w:r>
            <w:r w:rsidRPr="004A0DC5">
              <w:rPr>
                <w:rFonts w:ascii="Times New Roman" w:hAnsi="Times New Roman"/>
                <w:b/>
                <w:bCs/>
                <w:noProof/>
                <w:webHidden/>
                <w:sz w:val="20"/>
                <w:szCs w:val="20"/>
              </w:rPr>
            </w:r>
            <w:r w:rsidRPr="004A0DC5">
              <w:rPr>
                <w:rFonts w:ascii="Times New Roman" w:hAnsi="Times New Roman"/>
                <w:b/>
                <w:bCs/>
                <w:noProof/>
                <w:webHidden/>
                <w:sz w:val="20"/>
                <w:szCs w:val="20"/>
              </w:rPr>
              <w:fldChar w:fldCharType="separate"/>
            </w:r>
            <w:r w:rsidRPr="004A0DC5">
              <w:rPr>
                <w:rFonts w:ascii="Times New Roman" w:hAnsi="Times New Roman"/>
                <w:b/>
                <w:bCs/>
                <w:noProof/>
                <w:webHidden/>
                <w:sz w:val="20"/>
                <w:szCs w:val="20"/>
              </w:rPr>
              <w:t>13</w:t>
            </w:r>
            <w:r w:rsidRPr="004A0DC5">
              <w:rPr>
                <w:rFonts w:ascii="Times New Roman" w:hAnsi="Times New Roman"/>
                <w:b/>
                <w:bCs/>
                <w:noProof/>
                <w:webHidden/>
                <w:sz w:val="20"/>
                <w:szCs w:val="20"/>
              </w:rPr>
              <w:fldChar w:fldCharType="end"/>
            </w:r>
          </w:hyperlink>
        </w:p>
        <w:p w14:paraId="2D1EAF87" w14:textId="3FCB7330" w:rsidR="004A0DC5" w:rsidRPr="004A0DC5" w:rsidRDefault="004A0DC5">
          <w:pPr>
            <w:pStyle w:val="TOC2"/>
            <w:tabs>
              <w:tab w:val="left" w:pos="960"/>
              <w:tab w:val="right" w:leader="dot" w:pos="9016"/>
            </w:tabs>
            <w:rPr>
              <w:rFonts w:cs="Times New Roman"/>
              <w:b/>
              <w:bCs/>
              <w:noProof/>
              <w:sz w:val="20"/>
              <w:szCs w:val="20"/>
              <w:lang w:eastAsia="en-US"/>
            </w:rPr>
          </w:pPr>
          <w:hyperlink w:anchor="_Toc182271596" w:history="1">
            <w:r w:rsidRPr="004A0DC5">
              <w:rPr>
                <w:rStyle w:val="Hyperlink"/>
                <w:rFonts w:cs="Times New Roman"/>
                <w:b/>
                <w:bCs/>
                <w:noProof/>
                <w:sz w:val="20"/>
                <w:szCs w:val="20"/>
              </w:rPr>
              <w:t>2.2.</w:t>
            </w:r>
            <w:r w:rsidRPr="004A0DC5">
              <w:rPr>
                <w:rFonts w:cs="Times New Roman"/>
                <w:b/>
                <w:bCs/>
                <w:noProof/>
                <w:sz w:val="20"/>
                <w:szCs w:val="20"/>
                <w:lang w:eastAsia="en-US"/>
              </w:rPr>
              <w:tab/>
            </w:r>
            <w:r>
              <w:rPr>
                <w:rStyle w:val="Hyperlink"/>
                <w:rFonts w:cs="Times New Roman"/>
                <w:b/>
                <w:bCs/>
                <w:noProof/>
                <w:sz w:val="20"/>
                <w:szCs w:val="20"/>
              </w:rPr>
              <w:t>Ứ</w:t>
            </w:r>
            <w:r w:rsidRPr="004A0DC5">
              <w:rPr>
                <w:rStyle w:val="Hyperlink"/>
                <w:rFonts w:cs="Times New Roman"/>
                <w:b/>
                <w:bCs/>
                <w:noProof/>
                <w:sz w:val="20"/>
                <w:szCs w:val="20"/>
              </w:rPr>
              <w:t>ng dụng double linked list vào lưu danh sách người chơi</w:t>
            </w:r>
            <w:r w:rsidRPr="004A0DC5">
              <w:rPr>
                <w:rFonts w:cs="Times New Roman"/>
                <w:b/>
                <w:bCs/>
                <w:noProof/>
                <w:webHidden/>
                <w:sz w:val="20"/>
                <w:szCs w:val="20"/>
              </w:rPr>
              <w:tab/>
            </w:r>
            <w:r w:rsidRPr="004A0DC5">
              <w:rPr>
                <w:rFonts w:cs="Times New Roman"/>
                <w:b/>
                <w:bCs/>
                <w:noProof/>
                <w:webHidden/>
                <w:sz w:val="20"/>
                <w:szCs w:val="20"/>
              </w:rPr>
              <w:fldChar w:fldCharType="begin"/>
            </w:r>
            <w:r w:rsidRPr="004A0DC5">
              <w:rPr>
                <w:rFonts w:cs="Times New Roman"/>
                <w:b/>
                <w:bCs/>
                <w:noProof/>
                <w:webHidden/>
                <w:sz w:val="20"/>
                <w:szCs w:val="20"/>
              </w:rPr>
              <w:instrText xml:space="preserve"> PAGEREF _Toc182271596 \h </w:instrText>
            </w:r>
            <w:r w:rsidRPr="004A0DC5">
              <w:rPr>
                <w:rFonts w:cs="Times New Roman"/>
                <w:b/>
                <w:bCs/>
                <w:noProof/>
                <w:webHidden/>
                <w:sz w:val="20"/>
                <w:szCs w:val="20"/>
              </w:rPr>
            </w:r>
            <w:r w:rsidRPr="004A0DC5">
              <w:rPr>
                <w:rFonts w:cs="Times New Roman"/>
                <w:b/>
                <w:bCs/>
                <w:noProof/>
                <w:webHidden/>
                <w:sz w:val="20"/>
                <w:szCs w:val="20"/>
              </w:rPr>
              <w:fldChar w:fldCharType="separate"/>
            </w:r>
            <w:r w:rsidRPr="004A0DC5">
              <w:rPr>
                <w:rFonts w:cs="Times New Roman"/>
                <w:b/>
                <w:bCs/>
                <w:noProof/>
                <w:webHidden/>
                <w:sz w:val="20"/>
                <w:szCs w:val="20"/>
              </w:rPr>
              <w:t>16</w:t>
            </w:r>
            <w:r w:rsidRPr="004A0DC5">
              <w:rPr>
                <w:rFonts w:cs="Times New Roman"/>
                <w:b/>
                <w:bCs/>
                <w:noProof/>
                <w:webHidden/>
                <w:sz w:val="20"/>
                <w:szCs w:val="20"/>
              </w:rPr>
              <w:fldChar w:fldCharType="end"/>
            </w:r>
          </w:hyperlink>
        </w:p>
        <w:p w14:paraId="0D4086FE" w14:textId="6A57EA42" w:rsidR="004A0DC5" w:rsidRPr="004A0DC5" w:rsidRDefault="004A0DC5">
          <w:pPr>
            <w:pStyle w:val="TOC3"/>
            <w:tabs>
              <w:tab w:val="left" w:pos="1440"/>
              <w:tab w:val="right" w:leader="dot" w:pos="9016"/>
            </w:tabs>
            <w:rPr>
              <w:rFonts w:ascii="Times New Roman" w:hAnsi="Times New Roman"/>
              <w:b/>
              <w:bCs/>
              <w:noProof/>
              <w:kern w:val="2"/>
              <w:sz w:val="20"/>
              <w:szCs w:val="20"/>
              <w14:ligatures w14:val="standardContextual"/>
            </w:rPr>
          </w:pPr>
          <w:hyperlink w:anchor="_Toc182271597" w:history="1">
            <w:r w:rsidRPr="004A0DC5">
              <w:rPr>
                <w:rStyle w:val="Hyperlink"/>
                <w:rFonts w:ascii="Times New Roman" w:hAnsi="Times New Roman"/>
                <w:b/>
                <w:bCs/>
                <w:noProof/>
                <w:sz w:val="20"/>
                <w:szCs w:val="20"/>
              </w:rPr>
              <w:t>2.2.1.</w:t>
            </w:r>
            <w:r w:rsidRPr="004A0DC5">
              <w:rPr>
                <w:rFonts w:ascii="Times New Roman" w:hAnsi="Times New Roman"/>
                <w:b/>
                <w:bCs/>
                <w:noProof/>
                <w:kern w:val="2"/>
                <w:sz w:val="20"/>
                <w:szCs w:val="20"/>
                <w14:ligatures w14:val="standardContextual"/>
              </w:rPr>
              <w:tab/>
            </w:r>
            <w:r w:rsidRPr="004A0DC5">
              <w:rPr>
                <w:rStyle w:val="Hyperlink"/>
                <w:rFonts w:ascii="Times New Roman" w:hAnsi="Times New Roman"/>
                <w:b/>
                <w:bCs/>
                <w:noProof/>
                <w:sz w:val="20"/>
                <w:szCs w:val="20"/>
              </w:rPr>
              <w:t>Lí do chọn double linked list</w:t>
            </w:r>
            <w:r w:rsidRPr="004A0DC5">
              <w:rPr>
                <w:rFonts w:ascii="Times New Roman" w:hAnsi="Times New Roman"/>
                <w:b/>
                <w:bCs/>
                <w:noProof/>
                <w:webHidden/>
                <w:sz w:val="20"/>
                <w:szCs w:val="20"/>
              </w:rPr>
              <w:tab/>
            </w:r>
            <w:r w:rsidRPr="004A0DC5">
              <w:rPr>
                <w:rFonts w:ascii="Times New Roman" w:hAnsi="Times New Roman"/>
                <w:b/>
                <w:bCs/>
                <w:noProof/>
                <w:webHidden/>
                <w:sz w:val="20"/>
                <w:szCs w:val="20"/>
              </w:rPr>
              <w:fldChar w:fldCharType="begin"/>
            </w:r>
            <w:r w:rsidRPr="004A0DC5">
              <w:rPr>
                <w:rFonts w:ascii="Times New Roman" w:hAnsi="Times New Roman"/>
                <w:b/>
                <w:bCs/>
                <w:noProof/>
                <w:webHidden/>
                <w:sz w:val="20"/>
                <w:szCs w:val="20"/>
              </w:rPr>
              <w:instrText xml:space="preserve"> PAGEREF _Toc182271597 \h </w:instrText>
            </w:r>
            <w:r w:rsidRPr="004A0DC5">
              <w:rPr>
                <w:rFonts w:ascii="Times New Roman" w:hAnsi="Times New Roman"/>
                <w:b/>
                <w:bCs/>
                <w:noProof/>
                <w:webHidden/>
                <w:sz w:val="20"/>
                <w:szCs w:val="20"/>
              </w:rPr>
            </w:r>
            <w:r w:rsidRPr="004A0DC5">
              <w:rPr>
                <w:rFonts w:ascii="Times New Roman" w:hAnsi="Times New Roman"/>
                <w:b/>
                <w:bCs/>
                <w:noProof/>
                <w:webHidden/>
                <w:sz w:val="20"/>
                <w:szCs w:val="20"/>
              </w:rPr>
              <w:fldChar w:fldCharType="separate"/>
            </w:r>
            <w:r w:rsidRPr="004A0DC5">
              <w:rPr>
                <w:rFonts w:ascii="Times New Roman" w:hAnsi="Times New Roman"/>
                <w:b/>
                <w:bCs/>
                <w:noProof/>
                <w:webHidden/>
                <w:sz w:val="20"/>
                <w:szCs w:val="20"/>
              </w:rPr>
              <w:t>16</w:t>
            </w:r>
            <w:r w:rsidRPr="004A0DC5">
              <w:rPr>
                <w:rFonts w:ascii="Times New Roman" w:hAnsi="Times New Roman"/>
                <w:b/>
                <w:bCs/>
                <w:noProof/>
                <w:webHidden/>
                <w:sz w:val="20"/>
                <w:szCs w:val="20"/>
              </w:rPr>
              <w:fldChar w:fldCharType="end"/>
            </w:r>
          </w:hyperlink>
        </w:p>
        <w:p w14:paraId="7F87738B" w14:textId="404973B1" w:rsidR="004A0DC5" w:rsidRPr="004A0DC5" w:rsidRDefault="004A0DC5">
          <w:pPr>
            <w:pStyle w:val="TOC3"/>
            <w:tabs>
              <w:tab w:val="left" w:pos="1440"/>
              <w:tab w:val="right" w:leader="dot" w:pos="9016"/>
            </w:tabs>
            <w:rPr>
              <w:rFonts w:ascii="Times New Roman" w:hAnsi="Times New Roman"/>
              <w:b/>
              <w:bCs/>
              <w:noProof/>
              <w:kern w:val="2"/>
              <w:sz w:val="20"/>
              <w:szCs w:val="20"/>
              <w14:ligatures w14:val="standardContextual"/>
            </w:rPr>
          </w:pPr>
          <w:hyperlink w:anchor="_Toc182271598" w:history="1">
            <w:r w:rsidRPr="004A0DC5">
              <w:rPr>
                <w:rStyle w:val="Hyperlink"/>
                <w:rFonts w:ascii="Times New Roman" w:hAnsi="Times New Roman"/>
                <w:b/>
                <w:bCs/>
                <w:noProof/>
                <w:sz w:val="20"/>
                <w:szCs w:val="20"/>
              </w:rPr>
              <w:t>2.2.2.</w:t>
            </w:r>
            <w:r w:rsidRPr="004A0DC5">
              <w:rPr>
                <w:rFonts w:ascii="Times New Roman" w:hAnsi="Times New Roman"/>
                <w:b/>
                <w:bCs/>
                <w:noProof/>
                <w:kern w:val="2"/>
                <w:sz w:val="20"/>
                <w:szCs w:val="20"/>
                <w14:ligatures w14:val="standardContextual"/>
              </w:rPr>
              <w:tab/>
            </w:r>
            <w:r w:rsidRPr="004A0DC5">
              <w:rPr>
                <w:rStyle w:val="Hyperlink"/>
                <w:rFonts w:ascii="Times New Roman" w:hAnsi="Times New Roman"/>
                <w:b/>
                <w:bCs/>
                <w:noProof/>
                <w:sz w:val="20"/>
                <w:szCs w:val="20"/>
              </w:rPr>
              <w:t>Nguyên lí hoạt động</w:t>
            </w:r>
            <w:r w:rsidRPr="004A0DC5">
              <w:rPr>
                <w:rFonts w:ascii="Times New Roman" w:hAnsi="Times New Roman"/>
                <w:b/>
                <w:bCs/>
                <w:noProof/>
                <w:webHidden/>
                <w:sz w:val="20"/>
                <w:szCs w:val="20"/>
              </w:rPr>
              <w:tab/>
            </w:r>
            <w:r w:rsidRPr="004A0DC5">
              <w:rPr>
                <w:rFonts w:ascii="Times New Roman" w:hAnsi="Times New Roman"/>
                <w:b/>
                <w:bCs/>
                <w:noProof/>
                <w:webHidden/>
                <w:sz w:val="20"/>
                <w:szCs w:val="20"/>
              </w:rPr>
              <w:fldChar w:fldCharType="begin"/>
            </w:r>
            <w:r w:rsidRPr="004A0DC5">
              <w:rPr>
                <w:rFonts w:ascii="Times New Roman" w:hAnsi="Times New Roman"/>
                <w:b/>
                <w:bCs/>
                <w:noProof/>
                <w:webHidden/>
                <w:sz w:val="20"/>
                <w:szCs w:val="20"/>
              </w:rPr>
              <w:instrText xml:space="preserve"> PAGEREF _Toc182271598 \h </w:instrText>
            </w:r>
            <w:r w:rsidRPr="004A0DC5">
              <w:rPr>
                <w:rFonts w:ascii="Times New Roman" w:hAnsi="Times New Roman"/>
                <w:b/>
                <w:bCs/>
                <w:noProof/>
                <w:webHidden/>
                <w:sz w:val="20"/>
                <w:szCs w:val="20"/>
              </w:rPr>
            </w:r>
            <w:r w:rsidRPr="004A0DC5">
              <w:rPr>
                <w:rFonts w:ascii="Times New Roman" w:hAnsi="Times New Roman"/>
                <w:b/>
                <w:bCs/>
                <w:noProof/>
                <w:webHidden/>
                <w:sz w:val="20"/>
                <w:szCs w:val="20"/>
              </w:rPr>
              <w:fldChar w:fldCharType="separate"/>
            </w:r>
            <w:r w:rsidRPr="004A0DC5">
              <w:rPr>
                <w:rFonts w:ascii="Times New Roman" w:hAnsi="Times New Roman"/>
                <w:b/>
                <w:bCs/>
                <w:noProof/>
                <w:webHidden/>
                <w:sz w:val="20"/>
                <w:szCs w:val="20"/>
              </w:rPr>
              <w:t>16</w:t>
            </w:r>
            <w:r w:rsidRPr="004A0DC5">
              <w:rPr>
                <w:rFonts w:ascii="Times New Roman" w:hAnsi="Times New Roman"/>
                <w:b/>
                <w:bCs/>
                <w:noProof/>
                <w:webHidden/>
                <w:sz w:val="20"/>
                <w:szCs w:val="20"/>
              </w:rPr>
              <w:fldChar w:fldCharType="end"/>
            </w:r>
          </w:hyperlink>
        </w:p>
        <w:p w14:paraId="0A68A152" w14:textId="3FEB989D" w:rsidR="004A0DC5" w:rsidRPr="004A0DC5" w:rsidRDefault="004A0DC5">
          <w:pPr>
            <w:pStyle w:val="TOC3"/>
            <w:tabs>
              <w:tab w:val="left" w:pos="1440"/>
              <w:tab w:val="right" w:leader="dot" w:pos="9016"/>
            </w:tabs>
            <w:rPr>
              <w:rFonts w:ascii="Times New Roman" w:hAnsi="Times New Roman"/>
              <w:b/>
              <w:bCs/>
              <w:noProof/>
              <w:kern w:val="2"/>
              <w:sz w:val="20"/>
              <w:szCs w:val="20"/>
              <w14:ligatures w14:val="standardContextual"/>
            </w:rPr>
          </w:pPr>
          <w:hyperlink w:anchor="_Toc182271599" w:history="1">
            <w:r w:rsidRPr="004A0DC5">
              <w:rPr>
                <w:rStyle w:val="Hyperlink"/>
                <w:rFonts w:ascii="Times New Roman" w:hAnsi="Times New Roman"/>
                <w:b/>
                <w:bCs/>
                <w:noProof/>
                <w:sz w:val="20"/>
                <w:szCs w:val="20"/>
              </w:rPr>
              <w:t>2.2.3.</w:t>
            </w:r>
            <w:r w:rsidRPr="004A0DC5">
              <w:rPr>
                <w:rFonts w:ascii="Times New Roman" w:hAnsi="Times New Roman"/>
                <w:b/>
                <w:bCs/>
                <w:noProof/>
                <w:kern w:val="2"/>
                <w:sz w:val="20"/>
                <w:szCs w:val="20"/>
                <w14:ligatures w14:val="standardContextual"/>
              </w:rPr>
              <w:tab/>
            </w:r>
            <w:r w:rsidRPr="004A0DC5">
              <w:rPr>
                <w:rStyle w:val="Hyperlink"/>
                <w:rFonts w:ascii="Times New Roman" w:hAnsi="Times New Roman"/>
                <w:b/>
                <w:bCs/>
                <w:noProof/>
                <w:sz w:val="20"/>
                <w:szCs w:val="20"/>
              </w:rPr>
              <w:t>Triển khai code</w:t>
            </w:r>
            <w:r w:rsidRPr="004A0DC5">
              <w:rPr>
                <w:rFonts w:ascii="Times New Roman" w:hAnsi="Times New Roman"/>
                <w:b/>
                <w:bCs/>
                <w:noProof/>
                <w:webHidden/>
                <w:sz w:val="20"/>
                <w:szCs w:val="20"/>
              </w:rPr>
              <w:tab/>
            </w:r>
            <w:r w:rsidRPr="004A0DC5">
              <w:rPr>
                <w:rFonts w:ascii="Times New Roman" w:hAnsi="Times New Roman"/>
                <w:b/>
                <w:bCs/>
                <w:noProof/>
                <w:webHidden/>
                <w:sz w:val="20"/>
                <w:szCs w:val="20"/>
              </w:rPr>
              <w:fldChar w:fldCharType="begin"/>
            </w:r>
            <w:r w:rsidRPr="004A0DC5">
              <w:rPr>
                <w:rFonts w:ascii="Times New Roman" w:hAnsi="Times New Roman"/>
                <w:b/>
                <w:bCs/>
                <w:noProof/>
                <w:webHidden/>
                <w:sz w:val="20"/>
                <w:szCs w:val="20"/>
              </w:rPr>
              <w:instrText xml:space="preserve"> PAGEREF _Toc182271599 \h </w:instrText>
            </w:r>
            <w:r w:rsidRPr="004A0DC5">
              <w:rPr>
                <w:rFonts w:ascii="Times New Roman" w:hAnsi="Times New Roman"/>
                <w:b/>
                <w:bCs/>
                <w:noProof/>
                <w:webHidden/>
                <w:sz w:val="20"/>
                <w:szCs w:val="20"/>
              </w:rPr>
            </w:r>
            <w:r w:rsidRPr="004A0DC5">
              <w:rPr>
                <w:rFonts w:ascii="Times New Roman" w:hAnsi="Times New Roman"/>
                <w:b/>
                <w:bCs/>
                <w:noProof/>
                <w:webHidden/>
                <w:sz w:val="20"/>
                <w:szCs w:val="20"/>
              </w:rPr>
              <w:fldChar w:fldCharType="separate"/>
            </w:r>
            <w:r w:rsidRPr="004A0DC5">
              <w:rPr>
                <w:rFonts w:ascii="Times New Roman" w:hAnsi="Times New Roman"/>
                <w:b/>
                <w:bCs/>
                <w:noProof/>
                <w:webHidden/>
                <w:sz w:val="20"/>
                <w:szCs w:val="20"/>
              </w:rPr>
              <w:t>17</w:t>
            </w:r>
            <w:r w:rsidRPr="004A0DC5">
              <w:rPr>
                <w:rFonts w:ascii="Times New Roman" w:hAnsi="Times New Roman"/>
                <w:b/>
                <w:bCs/>
                <w:noProof/>
                <w:webHidden/>
                <w:sz w:val="20"/>
                <w:szCs w:val="20"/>
              </w:rPr>
              <w:fldChar w:fldCharType="end"/>
            </w:r>
          </w:hyperlink>
        </w:p>
        <w:p w14:paraId="6B018A26" w14:textId="039CF459" w:rsidR="004A0DC5" w:rsidRPr="004A0DC5" w:rsidRDefault="004A0DC5">
          <w:pPr>
            <w:pStyle w:val="TOC2"/>
            <w:tabs>
              <w:tab w:val="left" w:pos="960"/>
              <w:tab w:val="right" w:leader="dot" w:pos="9016"/>
            </w:tabs>
            <w:rPr>
              <w:rFonts w:cs="Times New Roman"/>
              <w:b/>
              <w:bCs/>
              <w:noProof/>
              <w:sz w:val="20"/>
              <w:szCs w:val="20"/>
              <w:lang w:eastAsia="en-US"/>
            </w:rPr>
          </w:pPr>
          <w:hyperlink w:anchor="_Toc182271600" w:history="1">
            <w:r w:rsidRPr="004A0DC5">
              <w:rPr>
                <w:rStyle w:val="Hyperlink"/>
                <w:rFonts w:cs="Times New Roman"/>
                <w:b/>
                <w:bCs/>
                <w:noProof/>
                <w:sz w:val="20"/>
                <w:szCs w:val="20"/>
              </w:rPr>
              <w:t>2.3.</w:t>
            </w:r>
            <w:r w:rsidRPr="004A0DC5">
              <w:rPr>
                <w:rFonts w:cs="Times New Roman"/>
                <w:b/>
                <w:bCs/>
                <w:noProof/>
                <w:sz w:val="20"/>
                <w:szCs w:val="20"/>
                <w:lang w:eastAsia="en-US"/>
              </w:rPr>
              <w:tab/>
            </w:r>
            <w:r>
              <w:rPr>
                <w:rStyle w:val="Hyperlink"/>
                <w:rFonts w:cs="Times New Roman"/>
                <w:b/>
                <w:bCs/>
                <w:noProof/>
                <w:sz w:val="20"/>
                <w:szCs w:val="20"/>
              </w:rPr>
              <w:t>S</w:t>
            </w:r>
            <w:r w:rsidRPr="004A0DC5">
              <w:rPr>
                <w:rStyle w:val="Hyperlink"/>
                <w:rFonts w:cs="Times New Roman"/>
                <w:b/>
                <w:bCs/>
                <w:noProof/>
                <w:sz w:val="20"/>
                <w:szCs w:val="20"/>
              </w:rPr>
              <w:t>ử dụng bubble sort vào sắp xếp người chơi theo số điểm với số đĩa</w:t>
            </w:r>
            <w:r w:rsidRPr="004A0DC5">
              <w:rPr>
                <w:rFonts w:cs="Times New Roman"/>
                <w:b/>
                <w:bCs/>
                <w:noProof/>
                <w:webHidden/>
                <w:sz w:val="20"/>
                <w:szCs w:val="20"/>
              </w:rPr>
              <w:tab/>
            </w:r>
            <w:r w:rsidRPr="004A0DC5">
              <w:rPr>
                <w:rFonts w:cs="Times New Roman"/>
                <w:b/>
                <w:bCs/>
                <w:noProof/>
                <w:webHidden/>
                <w:sz w:val="20"/>
                <w:szCs w:val="20"/>
              </w:rPr>
              <w:fldChar w:fldCharType="begin"/>
            </w:r>
            <w:r w:rsidRPr="004A0DC5">
              <w:rPr>
                <w:rFonts w:cs="Times New Roman"/>
                <w:b/>
                <w:bCs/>
                <w:noProof/>
                <w:webHidden/>
                <w:sz w:val="20"/>
                <w:szCs w:val="20"/>
              </w:rPr>
              <w:instrText xml:space="preserve"> PAGEREF _Toc182271600 \h </w:instrText>
            </w:r>
            <w:r w:rsidRPr="004A0DC5">
              <w:rPr>
                <w:rFonts w:cs="Times New Roman"/>
                <w:b/>
                <w:bCs/>
                <w:noProof/>
                <w:webHidden/>
                <w:sz w:val="20"/>
                <w:szCs w:val="20"/>
              </w:rPr>
            </w:r>
            <w:r w:rsidRPr="004A0DC5">
              <w:rPr>
                <w:rFonts w:cs="Times New Roman"/>
                <w:b/>
                <w:bCs/>
                <w:noProof/>
                <w:webHidden/>
                <w:sz w:val="20"/>
                <w:szCs w:val="20"/>
              </w:rPr>
              <w:fldChar w:fldCharType="separate"/>
            </w:r>
            <w:r w:rsidRPr="004A0DC5">
              <w:rPr>
                <w:rFonts w:cs="Times New Roman"/>
                <w:b/>
                <w:bCs/>
                <w:noProof/>
                <w:webHidden/>
                <w:sz w:val="20"/>
                <w:szCs w:val="20"/>
              </w:rPr>
              <w:t>19</w:t>
            </w:r>
            <w:r w:rsidRPr="004A0DC5">
              <w:rPr>
                <w:rFonts w:cs="Times New Roman"/>
                <w:b/>
                <w:bCs/>
                <w:noProof/>
                <w:webHidden/>
                <w:sz w:val="20"/>
                <w:szCs w:val="20"/>
              </w:rPr>
              <w:fldChar w:fldCharType="end"/>
            </w:r>
          </w:hyperlink>
        </w:p>
        <w:p w14:paraId="351DB8F5" w14:textId="381D395B" w:rsidR="004A0DC5" w:rsidRPr="004A0DC5" w:rsidRDefault="004A0DC5">
          <w:pPr>
            <w:pStyle w:val="TOC3"/>
            <w:tabs>
              <w:tab w:val="left" w:pos="1440"/>
              <w:tab w:val="right" w:leader="dot" w:pos="9016"/>
            </w:tabs>
            <w:rPr>
              <w:rFonts w:ascii="Times New Roman" w:hAnsi="Times New Roman"/>
              <w:b/>
              <w:bCs/>
              <w:noProof/>
              <w:kern w:val="2"/>
              <w:sz w:val="20"/>
              <w:szCs w:val="20"/>
              <w14:ligatures w14:val="standardContextual"/>
            </w:rPr>
          </w:pPr>
          <w:hyperlink w:anchor="_Toc182271601" w:history="1">
            <w:r w:rsidRPr="004A0DC5">
              <w:rPr>
                <w:rStyle w:val="Hyperlink"/>
                <w:rFonts w:ascii="Times New Roman" w:hAnsi="Times New Roman"/>
                <w:b/>
                <w:bCs/>
                <w:noProof/>
                <w:sz w:val="20"/>
                <w:szCs w:val="20"/>
              </w:rPr>
              <w:t>2.3.1.</w:t>
            </w:r>
            <w:r w:rsidRPr="004A0DC5">
              <w:rPr>
                <w:rFonts w:ascii="Times New Roman" w:hAnsi="Times New Roman"/>
                <w:b/>
                <w:bCs/>
                <w:noProof/>
                <w:kern w:val="2"/>
                <w:sz w:val="20"/>
                <w:szCs w:val="20"/>
                <w14:ligatures w14:val="standardContextual"/>
              </w:rPr>
              <w:tab/>
            </w:r>
            <w:r w:rsidRPr="004A0DC5">
              <w:rPr>
                <w:rStyle w:val="Hyperlink"/>
                <w:rFonts w:ascii="Times New Roman" w:hAnsi="Times New Roman"/>
                <w:b/>
                <w:bCs/>
                <w:noProof/>
                <w:sz w:val="20"/>
                <w:szCs w:val="20"/>
              </w:rPr>
              <w:t>Lí do chọn bubble sort</w:t>
            </w:r>
            <w:r w:rsidRPr="004A0DC5">
              <w:rPr>
                <w:rFonts w:ascii="Times New Roman" w:hAnsi="Times New Roman"/>
                <w:b/>
                <w:bCs/>
                <w:noProof/>
                <w:webHidden/>
                <w:sz w:val="20"/>
                <w:szCs w:val="20"/>
              </w:rPr>
              <w:tab/>
            </w:r>
            <w:r w:rsidRPr="004A0DC5">
              <w:rPr>
                <w:rFonts w:ascii="Times New Roman" w:hAnsi="Times New Roman"/>
                <w:b/>
                <w:bCs/>
                <w:noProof/>
                <w:webHidden/>
                <w:sz w:val="20"/>
                <w:szCs w:val="20"/>
              </w:rPr>
              <w:fldChar w:fldCharType="begin"/>
            </w:r>
            <w:r w:rsidRPr="004A0DC5">
              <w:rPr>
                <w:rFonts w:ascii="Times New Roman" w:hAnsi="Times New Roman"/>
                <w:b/>
                <w:bCs/>
                <w:noProof/>
                <w:webHidden/>
                <w:sz w:val="20"/>
                <w:szCs w:val="20"/>
              </w:rPr>
              <w:instrText xml:space="preserve"> PAGEREF _Toc182271601 \h </w:instrText>
            </w:r>
            <w:r w:rsidRPr="004A0DC5">
              <w:rPr>
                <w:rFonts w:ascii="Times New Roman" w:hAnsi="Times New Roman"/>
                <w:b/>
                <w:bCs/>
                <w:noProof/>
                <w:webHidden/>
                <w:sz w:val="20"/>
                <w:szCs w:val="20"/>
              </w:rPr>
            </w:r>
            <w:r w:rsidRPr="004A0DC5">
              <w:rPr>
                <w:rFonts w:ascii="Times New Roman" w:hAnsi="Times New Roman"/>
                <w:b/>
                <w:bCs/>
                <w:noProof/>
                <w:webHidden/>
                <w:sz w:val="20"/>
                <w:szCs w:val="20"/>
              </w:rPr>
              <w:fldChar w:fldCharType="separate"/>
            </w:r>
            <w:r w:rsidRPr="004A0DC5">
              <w:rPr>
                <w:rFonts w:ascii="Times New Roman" w:hAnsi="Times New Roman"/>
                <w:b/>
                <w:bCs/>
                <w:noProof/>
                <w:webHidden/>
                <w:sz w:val="20"/>
                <w:szCs w:val="20"/>
              </w:rPr>
              <w:t>19</w:t>
            </w:r>
            <w:r w:rsidRPr="004A0DC5">
              <w:rPr>
                <w:rFonts w:ascii="Times New Roman" w:hAnsi="Times New Roman"/>
                <w:b/>
                <w:bCs/>
                <w:noProof/>
                <w:webHidden/>
                <w:sz w:val="20"/>
                <w:szCs w:val="20"/>
              </w:rPr>
              <w:fldChar w:fldCharType="end"/>
            </w:r>
          </w:hyperlink>
        </w:p>
        <w:p w14:paraId="504D713C" w14:textId="376C829B" w:rsidR="004A0DC5" w:rsidRPr="004A0DC5" w:rsidRDefault="004A0DC5">
          <w:pPr>
            <w:pStyle w:val="TOC3"/>
            <w:tabs>
              <w:tab w:val="left" w:pos="1440"/>
              <w:tab w:val="right" w:leader="dot" w:pos="9016"/>
            </w:tabs>
            <w:rPr>
              <w:rFonts w:ascii="Times New Roman" w:hAnsi="Times New Roman"/>
              <w:b/>
              <w:bCs/>
              <w:noProof/>
              <w:kern w:val="2"/>
              <w:sz w:val="20"/>
              <w:szCs w:val="20"/>
              <w14:ligatures w14:val="standardContextual"/>
            </w:rPr>
          </w:pPr>
          <w:hyperlink w:anchor="_Toc182271602" w:history="1">
            <w:r w:rsidRPr="004A0DC5">
              <w:rPr>
                <w:rStyle w:val="Hyperlink"/>
                <w:rFonts w:ascii="Times New Roman" w:hAnsi="Times New Roman"/>
                <w:b/>
                <w:bCs/>
                <w:noProof/>
                <w:sz w:val="20"/>
                <w:szCs w:val="20"/>
              </w:rPr>
              <w:t>2.3.2.</w:t>
            </w:r>
            <w:r w:rsidRPr="004A0DC5">
              <w:rPr>
                <w:rFonts w:ascii="Times New Roman" w:hAnsi="Times New Roman"/>
                <w:b/>
                <w:bCs/>
                <w:noProof/>
                <w:kern w:val="2"/>
                <w:sz w:val="20"/>
                <w:szCs w:val="20"/>
                <w14:ligatures w14:val="standardContextual"/>
              </w:rPr>
              <w:tab/>
            </w:r>
            <w:r w:rsidRPr="004A0DC5">
              <w:rPr>
                <w:rStyle w:val="Hyperlink"/>
                <w:rFonts w:ascii="Times New Roman" w:hAnsi="Times New Roman"/>
                <w:b/>
                <w:bCs/>
                <w:noProof/>
                <w:sz w:val="20"/>
                <w:szCs w:val="20"/>
              </w:rPr>
              <w:t>Nguyên lí hoạt động</w:t>
            </w:r>
            <w:r w:rsidRPr="004A0DC5">
              <w:rPr>
                <w:rFonts w:ascii="Times New Roman" w:hAnsi="Times New Roman"/>
                <w:b/>
                <w:bCs/>
                <w:noProof/>
                <w:webHidden/>
                <w:sz w:val="20"/>
                <w:szCs w:val="20"/>
              </w:rPr>
              <w:tab/>
            </w:r>
            <w:r w:rsidRPr="004A0DC5">
              <w:rPr>
                <w:rFonts w:ascii="Times New Roman" w:hAnsi="Times New Roman"/>
                <w:b/>
                <w:bCs/>
                <w:noProof/>
                <w:webHidden/>
                <w:sz w:val="20"/>
                <w:szCs w:val="20"/>
              </w:rPr>
              <w:fldChar w:fldCharType="begin"/>
            </w:r>
            <w:r w:rsidRPr="004A0DC5">
              <w:rPr>
                <w:rFonts w:ascii="Times New Roman" w:hAnsi="Times New Roman"/>
                <w:b/>
                <w:bCs/>
                <w:noProof/>
                <w:webHidden/>
                <w:sz w:val="20"/>
                <w:szCs w:val="20"/>
              </w:rPr>
              <w:instrText xml:space="preserve"> PAGEREF _Toc182271602 \h </w:instrText>
            </w:r>
            <w:r w:rsidRPr="004A0DC5">
              <w:rPr>
                <w:rFonts w:ascii="Times New Roman" w:hAnsi="Times New Roman"/>
                <w:b/>
                <w:bCs/>
                <w:noProof/>
                <w:webHidden/>
                <w:sz w:val="20"/>
                <w:szCs w:val="20"/>
              </w:rPr>
            </w:r>
            <w:r w:rsidRPr="004A0DC5">
              <w:rPr>
                <w:rFonts w:ascii="Times New Roman" w:hAnsi="Times New Roman"/>
                <w:b/>
                <w:bCs/>
                <w:noProof/>
                <w:webHidden/>
                <w:sz w:val="20"/>
                <w:szCs w:val="20"/>
              </w:rPr>
              <w:fldChar w:fldCharType="separate"/>
            </w:r>
            <w:r w:rsidRPr="004A0DC5">
              <w:rPr>
                <w:rFonts w:ascii="Times New Roman" w:hAnsi="Times New Roman"/>
                <w:b/>
                <w:bCs/>
                <w:noProof/>
                <w:webHidden/>
                <w:sz w:val="20"/>
                <w:szCs w:val="20"/>
              </w:rPr>
              <w:t>19</w:t>
            </w:r>
            <w:r w:rsidRPr="004A0DC5">
              <w:rPr>
                <w:rFonts w:ascii="Times New Roman" w:hAnsi="Times New Roman"/>
                <w:b/>
                <w:bCs/>
                <w:noProof/>
                <w:webHidden/>
                <w:sz w:val="20"/>
                <w:szCs w:val="20"/>
              </w:rPr>
              <w:fldChar w:fldCharType="end"/>
            </w:r>
          </w:hyperlink>
        </w:p>
        <w:p w14:paraId="45FDE9A8" w14:textId="0B04F45F" w:rsidR="004A0DC5" w:rsidRPr="004A0DC5" w:rsidRDefault="004A0DC5">
          <w:pPr>
            <w:pStyle w:val="TOC3"/>
            <w:tabs>
              <w:tab w:val="left" w:pos="1440"/>
              <w:tab w:val="right" w:leader="dot" w:pos="9016"/>
            </w:tabs>
            <w:rPr>
              <w:rFonts w:ascii="Times New Roman" w:hAnsi="Times New Roman"/>
              <w:b/>
              <w:bCs/>
              <w:noProof/>
              <w:kern w:val="2"/>
              <w:sz w:val="20"/>
              <w:szCs w:val="20"/>
              <w14:ligatures w14:val="standardContextual"/>
            </w:rPr>
          </w:pPr>
          <w:hyperlink w:anchor="_Toc182271603" w:history="1">
            <w:r w:rsidRPr="004A0DC5">
              <w:rPr>
                <w:rStyle w:val="Hyperlink"/>
                <w:rFonts w:ascii="Times New Roman" w:hAnsi="Times New Roman"/>
                <w:b/>
                <w:bCs/>
                <w:noProof/>
                <w:sz w:val="20"/>
                <w:szCs w:val="20"/>
              </w:rPr>
              <w:t>2.3.3.</w:t>
            </w:r>
            <w:r w:rsidRPr="004A0DC5">
              <w:rPr>
                <w:rFonts w:ascii="Times New Roman" w:hAnsi="Times New Roman"/>
                <w:b/>
                <w:bCs/>
                <w:noProof/>
                <w:kern w:val="2"/>
                <w:sz w:val="20"/>
                <w:szCs w:val="20"/>
                <w14:ligatures w14:val="standardContextual"/>
              </w:rPr>
              <w:tab/>
            </w:r>
            <w:r w:rsidRPr="004A0DC5">
              <w:rPr>
                <w:rStyle w:val="Hyperlink"/>
                <w:rFonts w:ascii="Times New Roman" w:hAnsi="Times New Roman"/>
                <w:b/>
                <w:bCs/>
                <w:noProof/>
                <w:sz w:val="20"/>
                <w:szCs w:val="20"/>
              </w:rPr>
              <w:t>Triển khai code</w:t>
            </w:r>
            <w:r w:rsidRPr="004A0DC5">
              <w:rPr>
                <w:rFonts w:ascii="Times New Roman" w:hAnsi="Times New Roman"/>
                <w:b/>
                <w:bCs/>
                <w:noProof/>
                <w:webHidden/>
                <w:sz w:val="20"/>
                <w:szCs w:val="20"/>
              </w:rPr>
              <w:tab/>
            </w:r>
            <w:r w:rsidRPr="004A0DC5">
              <w:rPr>
                <w:rFonts w:ascii="Times New Roman" w:hAnsi="Times New Roman"/>
                <w:b/>
                <w:bCs/>
                <w:noProof/>
                <w:webHidden/>
                <w:sz w:val="20"/>
                <w:szCs w:val="20"/>
              </w:rPr>
              <w:fldChar w:fldCharType="begin"/>
            </w:r>
            <w:r w:rsidRPr="004A0DC5">
              <w:rPr>
                <w:rFonts w:ascii="Times New Roman" w:hAnsi="Times New Roman"/>
                <w:b/>
                <w:bCs/>
                <w:noProof/>
                <w:webHidden/>
                <w:sz w:val="20"/>
                <w:szCs w:val="20"/>
              </w:rPr>
              <w:instrText xml:space="preserve"> PAGEREF _Toc182271603 \h </w:instrText>
            </w:r>
            <w:r w:rsidRPr="004A0DC5">
              <w:rPr>
                <w:rFonts w:ascii="Times New Roman" w:hAnsi="Times New Roman"/>
                <w:b/>
                <w:bCs/>
                <w:noProof/>
                <w:webHidden/>
                <w:sz w:val="20"/>
                <w:szCs w:val="20"/>
              </w:rPr>
            </w:r>
            <w:r w:rsidRPr="004A0DC5">
              <w:rPr>
                <w:rFonts w:ascii="Times New Roman" w:hAnsi="Times New Roman"/>
                <w:b/>
                <w:bCs/>
                <w:noProof/>
                <w:webHidden/>
                <w:sz w:val="20"/>
                <w:szCs w:val="20"/>
              </w:rPr>
              <w:fldChar w:fldCharType="separate"/>
            </w:r>
            <w:r w:rsidRPr="004A0DC5">
              <w:rPr>
                <w:rFonts w:ascii="Times New Roman" w:hAnsi="Times New Roman"/>
                <w:b/>
                <w:bCs/>
                <w:noProof/>
                <w:webHidden/>
                <w:sz w:val="20"/>
                <w:szCs w:val="20"/>
              </w:rPr>
              <w:t>19</w:t>
            </w:r>
            <w:r w:rsidRPr="004A0DC5">
              <w:rPr>
                <w:rFonts w:ascii="Times New Roman" w:hAnsi="Times New Roman"/>
                <w:b/>
                <w:bCs/>
                <w:noProof/>
                <w:webHidden/>
                <w:sz w:val="20"/>
                <w:szCs w:val="20"/>
              </w:rPr>
              <w:fldChar w:fldCharType="end"/>
            </w:r>
          </w:hyperlink>
        </w:p>
        <w:p w14:paraId="38F9AA39" w14:textId="470CC8A6" w:rsidR="004A0DC5" w:rsidRPr="004A0DC5" w:rsidRDefault="004A0DC5">
          <w:pPr>
            <w:pStyle w:val="TOC2"/>
            <w:tabs>
              <w:tab w:val="left" w:pos="960"/>
              <w:tab w:val="right" w:leader="dot" w:pos="9016"/>
            </w:tabs>
            <w:rPr>
              <w:rFonts w:cs="Times New Roman"/>
              <w:b/>
              <w:bCs/>
              <w:noProof/>
              <w:sz w:val="20"/>
              <w:szCs w:val="20"/>
              <w:lang w:eastAsia="en-US"/>
            </w:rPr>
          </w:pPr>
          <w:hyperlink w:anchor="_Toc182271604" w:history="1">
            <w:r w:rsidRPr="004A0DC5">
              <w:rPr>
                <w:rStyle w:val="Hyperlink"/>
                <w:rFonts w:cs="Times New Roman"/>
                <w:b/>
                <w:bCs/>
                <w:noProof/>
                <w:sz w:val="20"/>
                <w:szCs w:val="20"/>
              </w:rPr>
              <w:t>2.4.</w:t>
            </w:r>
            <w:r w:rsidRPr="004A0DC5">
              <w:rPr>
                <w:rFonts w:cs="Times New Roman"/>
                <w:b/>
                <w:bCs/>
                <w:noProof/>
                <w:sz w:val="20"/>
                <w:szCs w:val="20"/>
                <w:lang w:eastAsia="en-US"/>
              </w:rPr>
              <w:tab/>
            </w:r>
            <w:r w:rsidRPr="004A0DC5">
              <w:rPr>
                <w:rStyle w:val="Hyperlink"/>
                <w:rFonts w:cs="Times New Roman"/>
                <w:b/>
                <w:bCs/>
                <w:noProof/>
                <w:sz w:val="20"/>
                <w:szCs w:val="20"/>
              </w:rPr>
              <w:t>Sử dụng linear search vào tìm kiếm thông tin người chơi</w:t>
            </w:r>
            <w:r w:rsidRPr="004A0DC5">
              <w:rPr>
                <w:rFonts w:cs="Times New Roman"/>
                <w:b/>
                <w:bCs/>
                <w:noProof/>
                <w:webHidden/>
                <w:sz w:val="20"/>
                <w:szCs w:val="20"/>
              </w:rPr>
              <w:tab/>
            </w:r>
            <w:r w:rsidRPr="004A0DC5">
              <w:rPr>
                <w:rFonts w:cs="Times New Roman"/>
                <w:b/>
                <w:bCs/>
                <w:noProof/>
                <w:webHidden/>
                <w:sz w:val="20"/>
                <w:szCs w:val="20"/>
              </w:rPr>
              <w:fldChar w:fldCharType="begin"/>
            </w:r>
            <w:r w:rsidRPr="004A0DC5">
              <w:rPr>
                <w:rFonts w:cs="Times New Roman"/>
                <w:b/>
                <w:bCs/>
                <w:noProof/>
                <w:webHidden/>
                <w:sz w:val="20"/>
                <w:szCs w:val="20"/>
              </w:rPr>
              <w:instrText xml:space="preserve"> PAGEREF _Toc182271604 \h </w:instrText>
            </w:r>
            <w:r w:rsidRPr="004A0DC5">
              <w:rPr>
                <w:rFonts w:cs="Times New Roman"/>
                <w:b/>
                <w:bCs/>
                <w:noProof/>
                <w:webHidden/>
                <w:sz w:val="20"/>
                <w:szCs w:val="20"/>
              </w:rPr>
            </w:r>
            <w:r w:rsidRPr="004A0DC5">
              <w:rPr>
                <w:rFonts w:cs="Times New Roman"/>
                <w:b/>
                <w:bCs/>
                <w:noProof/>
                <w:webHidden/>
                <w:sz w:val="20"/>
                <w:szCs w:val="20"/>
              </w:rPr>
              <w:fldChar w:fldCharType="separate"/>
            </w:r>
            <w:r w:rsidRPr="004A0DC5">
              <w:rPr>
                <w:rFonts w:cs="Times New Roman"/>
                <w:b/>
                <w:bCs/>
                <w:noProof/>
                <w:webHidden/>
                <w:sz w:val="20"/>
                <w:szCs w:val="20"/>
              </w:rPr>
              <w:t>20</w:t>
            </w:r>
            <w:r w:rsidRPr="004A0DC5">
              <w:rPr>
                <w:rFonts w:cs="Times New Roman"/>
                <w:b/>
                <w:bCs/>
                <w:noProof/>
                <w:webHidden/>
                <w:sz w:val="20"/>
                <w:szCs w:val="20"/>
              </w:rPr>
              <w:fldChar w:fldCharType="end"/>
            </w:r>
          </w:hyperlink>
        </w:p>
        <w:p w14:paraId="5D041E87" w14:textId="6C8F4D80" w:rsidR="004A0DC5" w:rsidRPr="004A0DC5" w:rsidRDefault="004A0DC5">
          <w:pPr>
            <w:pStyle w:val="TOC3"/>
            <w:tabs>
              <w:tab w:val="left" w:pos="1440"/>
              <w:tab w:val="right" w:leader="dot" w:pos="9016"/>
            </w:tabs>
            <w:rPr>
              <w:rFonts w:ascii="Times New Roman" w:hAnsi="Times New Roman"/>
              <w:b/>
              <w:bCs/>
              <w:noProof/>
              <w:kern w:val="2"/>
              <w:sz w:val="20"/>
              <w:szCs w:val="20"/>
              <w14:ligatures w14:val="standardContextual"/>
            </w:rPr>
          </w:pPr>
          <w:hyperlink w:anchor="_Toc182271605" w:history="1">
            <w:r w:rsidRPr="004A0DC5">
              <w:rPr>
                <w:rStyle w:val="Hyperlink"/>
                <w:rFonts w:ascii="Times New Roman" w:hAnsi="Times New Roman"/>
                <w:b/>
                <w:bCs/>
                <w:noProof/>
                <w:sz w:val="20"/>
                <w:szCs w:val="20"/>
              </w:rPr>
              <w:t>2.4.1.</w:t>
            </w:r>
            <w:r w:rsidRPr="004A0DC5">
              <w:rPr>
                <w:rFonts w:ascii="Times New Roman" w:hAnsi="Times New Roman"/>
                <w:b/>
                <w:bCs/>
                <w:noProof/>
                <w:kern w:val="2"/>
                <w:sz w:val="20"/>
                <w:szCs w:val="20"/>
                <w14:ligatures w14:val="standardContextual"/>
              </w:rPr>
              <w:tab/>
            </w:r>
            <w:r w:rsidRPr="004A0DC5">
              <w:rPr>
                <w:rStyle w:val="Hyperlink"/>
                <w:rFonts w:ascii="Times New Roman" w:hAnsi="Times New Roman"/>
                <w:b/>
                <w:bCs/>
                <w:noProof/>
                <w:sz w:val="20"/>
                <w:szCs w:val="20"/>
              </w:rPr>
              <w:t>Lí do chọn linear search</w:t>
            </w:r>
            <w:r w:rsidRPr="004A0DC5">
              <w:rPr>
                <w:rFonts w:ascii="Times New Roman" w:hAnsi="Times New Roman"/>
                <w:b/>
                <w:bCs/>
                <w:noProof/>
                <w:webHidden/>
                <w:sz w:val="20"/>
                <w:szCs w:val="20"/>
              </w:rPr>
              <w:tab/>
            </w:r>
            <w:r w:rsidRPr="004A0DC5">
              <w:rPr>
                <w:rFonts w:ascii="Times New Roman" w:hAnsi="Times New Roman"/>
                <w:b/>
                <w:bCs/>
                <w:noProof/>
                <w:webHidden/>
                <w:sz w:val="20"/>
                <w:szCs w:val="20"/>
              </w:rPr>
              <w:fldChar w:fldCharType="begin"/>
            </w:r>
            <w:r w:rsidRPr="004A0DC5">
              <w:rPr>
                <w:rFonts w:ascii="Times New Roman" w:hAnsi="Times New Roman"/>
                <w:b/>
                <w:bCs/>
                <w:noProof/>
                <w:webHidden/>
                <w:sz w:val="20"/>
                <w:szCs w:val="20"/>
              </w:rPr>
              <w:instrText xml:space="preserve"> PAGEREF _Toc182271605 \h </w:instrText>
            </w:r>
            <w:r w:rsidRPr="004A0DC5">
              <w:rPr>
                <w:rFonts w:ascii="Times New Roman" w:hAnsi="Times New Roman"/>
                <w:b/>
                <w:bCs/>
                <w:noProof/>
                <w:webHidden/>
                <w:sz w:val="20"/>
                <w:szCs w:val="20"/>
              </w:rPr>
            </w:r>
            <w:r w:rsidRPr="004A0DC5">
              <w:rPr>
                <w:rFonts w:ascii="Times New Roman" w:hAnsi="Times New Roman"/>
                <w:b/>
                <w:bCs/>
                <w:noProof/>
                <w:webHidden/>
                <w:sz w:val="20"/>
                <w:szCs w:val="20"/>
              </w:rPr>
              <w:fldChar w:fldCharType="separate"/>
            </w:r>
            <w:r w:rsidRPr="004A0DC5">
              <w:rPr>
                <w:rFonts w:ascii="Times New Roman" w:hAnsi="Times New Roman"/>
                <w:b/>
                <w:bCs/>
                <w:noProof/>
                <w:webHidden/>
                <w:sz w:val="20"/>
                <w:szCs w:val="20"/>
              </w:rPr>
              <w:t>20</w:t>
            </w:r>
            <w:r w:rsidRPr="004A0DC5">
              <w:rPr>
                <w:rFonts w:ascii="Times New Roman" w:hAnsi="Times New Roman"/>
                <w:b/>
                <w:bCs/>
                <w:noProof/>
                <w:webHidden/>
                <w:sz w:val="20"/>
                <w:szCs w:val="20"/>
              </w:rPr>
              <w:fldChar w:fldCharType="end"/>
            </w:r>
          </w:hyperlink>
        </w:p>
        <w:p w14:paraId="02140860" w14:textId="0985DB58" w:rsidR="004A0DC5" w:rsidRPr="004A0DC5" w:rsidRDefault="004A0DC5">
          <w:pPr>
            <w:pStyle w:val="TOC3"/>
            <w:tabs>
              <w:tab w:val="left" w:pos="1440"/>
              <w:tab w:val="right" w:leader="dot" w:pos="9016"/>
            </w:tabs>
            <w:rPr>
              <w:rFonts w:ascii="Times New Roman" w:hAnsi="Times New Roman"/>
              <w:b/>
              <w:bCs/>
              <w:noProof/>
              <w:kern w:val="2"/>
              <w:sz w:val="20"/>
              <w:szCs w:val="20"/>
              <w14:ligatures w14:val="standardContextual"/>
            </w:rPr>
          </w:pPr>
          <w:hyperlink w:anchor="_Toc182271606" w:history="1">
            <w:r w:rsidRPr="004A0DC5">
              <w:rPr>
                <w:rStyle w:val="Hyperlink"/>
                <w:rFonts w:ascii="Times New Roman" w:hAnsi="Times New Roman"/>
                <w:b/>
                <w:bCs/>
                <w:noProof/>
                <w:sz w:val="20"/>
                <w:szCs w:val="20"/>
              </w:rPr>
              <w:t>2.4.2.</w:t>
            </w:r>
            <w:r w:rsidRPr="004A0DC5">
              <w:rPr>
                <w:rFonts w:ascii="Times New Roman" w:hAnsi="Times New Roman"/>
                <w:b/>
                <w:bCs/>
                <w:noProof/>
                <w:kern w:val="2"/>
                <w:sz w:val="20"/>
                <w:szCs w:val="20"/>
                <w14:ligatures w14:val="standardContextual"/>
              </w:rPr>
              <w:tab/>
            </w:r>
            <w:r w:rsidRPr="004A0DC5">
              <w:rPr>
                <w:rStyle w:val="Hyperlink"/>
                <w:rFonts w:ascii="Times New Roman" w:hAnsi="Times New Roman"/>
                <w:b/>
                <w:bCs/>
                <w:noProof/>
                <w:sz w:val="20"/>
                <w:szCs w:val="20"/>
              </w:rPr>
              <w:t>Nguyên lí hoạt động</w:t>
            </w:r>
            <w:r w:rsidRPr="004A0DC5">
              <w:rPr>
                <w:rFonts w:ascii="Times New Roman" w:hAnsi="Times New Roman"/>
                <w:b/>
                <w:bCs/>
                <w:noProof/>
                <w:webHidden/>
                <w:sz w:val="20"/>
                <w:szCs w:val="20"/>
              </w:rPr>
              <w:tab/>
            </w:r>
            <w:r w:rsidRPr="004A0DC5">
              <w:rPr>
                <w:rFonts w:ascii="Times New Roman" w:hAnsi="Times New Roman"/>
                <w:b/>
                <w:bCs/>
                <w:noProof/>
                <w:webHidden/>
                <w:sz w:val="20"/>
                <w:szCs w:val="20"/>
              </w:rPr>
              <w:fldChar w:fldCharType="begin"/>
            </w:r>
            <w:r w:rsidRPr="004A0DC5">
              <w:rPr>
                <w:rFonts w:ascii="Times New Roman" w:hAnsi="Times New Roman"/>
                <w:b/>
                <w:bCs/>
                <w:noProof/>
                <w:webHidden/>
                <w:sz w:val="20"/>
                <w:szCs w:val="20"/>
              </w:rPr>
              <w:instrText xml:space="preserve"> PAGEREF _Toc182271606 \h </w:instrText>
            </w:r>
            <w:r w:rsidRPr="004A0DC5">
              <w:rPr>
                <w:rFonts w:ascii="Times New Roman" w:hAnsi="Times New Roman"/>
                <w:b/>
                <w:bCs/>
                <w:noProof/>
                <w:webHidden/>
                <w:sz w:val="20"/>
                <w:szCs w:val="20"/>
              </w:rPr>
            </w:r>
            <w:r w:rsidRPr="004A0DC5">
              <w:rPr>
                <w:rFonts w:ascii="Times New Roman" w:hAnsi="Times New Roman"/>
                <w:b/>
                <w:bCs/>
                <w:noProof/>
                <w:webHidden/>
                <w:sz w:val="20"/>
                <w:szCs w:val="20"/>
              </w:rPr>
              <w:fldChar w:fldCharType="separate"/>
            </w:r>
            <w:r w:rsidRPr="004A0DC5">
              <w:rPr>
                <w:rFonts w:ascii="Times New Roman" w:hAnsi="Times New Roman"/>
                <w:b/>
                <w:bCs/>
                <w:noProof/>
                <w:webHidden/>
                <w:sz w:val="20"/>
                <w:szCs w:val="20"/>
              </w:rPr>
              <w:t>21</w:t>
            </w:r>
            <w:r w:rsidRPr="004A0DC5">
              <w:rPr>
                <w:rFonts w:ascii="Times New Roman" w:hAnsi="Times New Roman"/>
                <w:b/>
                <w:bCs/>
                <w:noProof/>
                <w:webHidden/>
                <w:sz w:val="20"/>
                <w:szCs w:val="20"/>
              </w:rPr>
              <w:fldChar w:fldCharType="end"/>
            </w:r>
          </w:hyperlink>
        </w:p>
        <w:p w14:paraId="5591EA7E" w14:textId="1748A75A" w:rsidR="004A0DC5" w:rsidRPr="004A0DC5" w:rsidRDefault="004A0DC5">
          <w:pPr>
            <w:pStyle w:val="TOC3"/>
            <w:tabs>
              <w:tab w:val="left" w:pos="1440"/>
              <w:tab w:val="right" w:leader="dot" w:pos="9016"/>
            </w:tabs>
            <w:rPr>
              <w:rFonts w:ascii="Times New Roman" w:hAnsi="Times New Roman"/>
              <w:b/>
              <w:bCs/>
              <w:noProof/>
              <w:kern w:val="2"/>
              <w:sz w:val="20"/>
              <w:szCs w:val="20"/>
              <w14:ligatures w14:val="standardContextual"/>
            </w:rPr>
          </w:pPr>
          <w:hyperlink w:anchor="_Toc182271607" w:history="1">
            <w:r w:rsidRPr="004A0DC5">
              <w:rPr>
                <w:rStyle w:val="Hyperlink"/>
                <w:rFonts w:ascii="Times New Roman" w:hAnsi="Times New Roman"/>
                <w:b/>
                <w:bCs/>
                <w:noProof/>
                <w:sz w:val="20"/>
                <w:szCs w:val="20"/>
              </w:rPr>
              <w:t>2.4.3.</w:t>
            </w:r>
            <w:r w:rsidRPr="004A0DC5">
              <w:rPr>
                <w:rFonts w:ascii="Times New Roman" w:hAnsi="Times New Roman"/>
                <w:b/>
                <w:bCs/>
                <w:noProof/>
                <w:kern w:val="2"/>
                <w:sz w:val="20"/>
                <w:szCs w:val="20"/>
                <w14:ligatures w14:val="standardContextual"/>
              </w:rPr>
              <w:tab/>
            </w:r>
            <w:r w:rsidRPr="004A0DC5">
              <w:rPr>
                <w:rStyle w:val="Hyperlink"/>
                <w:rFonts w:ascii="Times New Roman" w:hAnsi="Times New Roman"/>
                <w:b/>
                <w:bCs/>
                <w:noProof/>
                <w:sz w:val="20"/>
                <w:szCs w:val="20"/>
              </w:rPr>
              <w:t>Triển khai code</w:t>
            </w:r>
            <w:r w:rsidRPr="004A0DC5">
              <w:rPr>
                <w:rFonts w:ascii="Times New Roman" w:hAnsi="Times New Roman"/>
                <w:b/>
                <w:bCs/>
                <w:noProof/>
                <w:webHidden/>
                <w:sz w:val="20"/>
                <w:szCs w:val="20"/>
              </w:rPr>
              <w:tab/>
            </w:r>
            <w:r w:rsidRPr="004A0DC5">
              <w:rPr>
                <w:rFonts w:ascii="Times New Roman" w:hAnsi="Times New Roman"/>
                <w:b/>
                <w:bCs/>
                <w:noProof/>
                <w:webHidden/>
                <w:sz w:val="20"/>
                <w:szCs w:val="20"/>
              </w:rPr>
              <w:fldChar w:fldCharType="begin"/>
            </w:r>
            <w:r w:rsidRPr="004A0DC5">
              <w:rPr>
                <w:rFonts w:ascii="Times New Roman" w:hAnsi="Times New Roman"/>
                <w:b/>
                <w:bCs/>
                <w:noProof/>
                <w:webHidden/>
                <w:sz w:val="20"/>
                <w:szCs w:val="20"/>
              </w:rPr>
              <w:instrText xml:space="preserve"> PAGEREF _Toc182271607 \h </w:instrText>
            </w:r>
            <w:r w:rsidRPr="004A0DC5">
              <w:rPr>
                <w:rFonts w:ascii="Times New Roman" w:hAnsi="Times New Roman"/>
                <w:b/>
                <w:bCs/>
                <w:noProof/>
                <w:webHidden/>
                <w:sz w:val="20"/>
                <w:szCs w:val="20"/>
              </w:rPr>
            </w:r>
            <w:r w:rsidRPr="004A0DC5">
              <w:rPr>
                <w:rFonts w:ascii="Times New Roman" w:hAnsi="Times New Roman"/>
                <w:b/>
                <w:bCs/>
                <w:noProof/>
                <w:webHidden/>
                <w:sz w:val="20"/>
                <w:szCs w:val="20"/>
              </w:rPr>
              <w:fldChar w:fldCharType="separate"/>
            </w:r>
            <w:r w:rsidRPr="004A0DC5">
              <w:rPr>
                <w:rFonts w:ascii="Times New Roman" w:hAnsi="Times New Roman"/>
                <w:b/>
                <w:bCs/>
                <w:noProof/>
                <w:webHidden/>
                <w:sz w:val="20"/>
                <w:szCs w:val="20"/>
              </w:rPr>
              <w:t>21</w:t>
            </w:r>
            <w:r w:rsidRPr="004A0DC5">
              <w:rPr>
                <w:rFonts w:ascii="Times New Roman" w:hAnsi="Times New Roman"/>
                <w:b/>
                <w:bCs/>
                <w:noProof/>
                <w:webHidden/>
                <w:sz w:val="20"/>
                <w:szCs w:val="20"/>
              </w:rPr>
              <w:fldChar w:fldCharType="end"/>
            </w:r>
          </w:hyperlink>
        </w:p>
        <w:p w14:paraId="59DDD6A4" w14:textId="355E9C1B" w:rsidR="004A0DC5" w:rsidRPr="004A0DC5" w:rsidRDefault="004A0DC5">
          <w:pPr>
            <w:pStyle w:val="TOC2"/>
            <w:tabs>
              <w:tab w:val="right" w:leader="dot" w:pos="9016"/>
            </w:tabs>
            <w:rPr>
              <w:rFonts w:cs="Times New Roman"/>
              <w:b/>
              <w:bCs/>
              <w:noProof/>
              <w:sz w:val="20"/>
              <w:szCs w:val="20"/>
              <w:lang w:eastAsia="en-US"/>
            </w:rPr>
          </w:pPr>
          <w:hyperlink w:anchor="_Toc182271608" w:history="1">
            <w:r w:rsidRPr="004A0DC5">
              <w:rPr>
                <w:rStyle w:val="Hyperlink"/>
                <w:rFonts w:cs="Times New Roman"/>
                <w:b/>
                <w:bCs/>
                <w:noProof/>
                <w:sz w:val="20"/>
                <w:szCs w:val="20"/>
              </w:rPr>
              <w:t>CHƯƠNG 3: MÔ TẢ SẢN PHẨM</w:t>
            </w:r>
            <w:r w:rsidRPr="004A0DC5">
              <w:rPr>
                <w:rFonts w:cs="Times New Roman"/>
                <w:b/>
                <w:bCs/>
                <w:noProof/>
                <w:webHidden/>
                <w:sz w:val="20"/>
                <w:szCs w:val="20"/>
              </w:rPr>
              <w:tab/>
            </w:r>
            <w:r w:rsidRPr="004A0DC5">
              <w:rPr>
                <w:rFonts w:cs="Times New Roman"/>
                <w:b/>
                <w:bCs/>
                <w:noProof/>
                <w:webHidden/>
                <w:sz w:val="20"/>
                <w:szCs w:val="20"/>
              </w:rPr>
              <w:fldChar w:fldCharType="begin"/>
            </w:r>
            <w:r w:rsidRPr="004A0DC5">
              <w:rPr>
                <w:rFonts w:cs="Times New Roman"/>
                <w:b/>
                <w:bCs/>
                <w:noProof/>
                <w:webHidden/>
                <w:sz w:val="20"/>
                <w:szCs w:val="20"/>
              </w:rPr>
              <w:instrText xml:space="preserve"> PAGEREF _Toc182271608 \h </w:instrText>
            </w:r>
            <w:r w:rsidRPr="004A0DC5">
              <w:rPr>
                <w:rFonts w:cs="Times New Roman"/>
                <w:b/>
                <w:bCs/>
                <w:noProof/>
                <w:webHidden/>
                <w:sz w:val="20"/>
                <w:szCs w:val="20"/>
              </w:rPr>
            </w:r>
            <w:r w:rsidRPr="004A0DC5">
              <w:rPr>
                <w:rFonts w:cs="Times New Roman"/>
                <w:b/>
                <w:bCs/>
                <w:noProof/>
                <w:webHidden/>
                <w:sz w:val="20"/>
                <w:szCs w:val="20"/>
              </w:rPr>
              <w:fldChar w:fldCharType="separate"/>
            </w:r>
            <w:r w:rsidRPr="004A0DC5">
              <w:rPr>
                <w:rFonts w:cs="Times New Roman"/>
                <w:b/>
                <w:bCs/>
                <w:noProof/>
                <w:webHidden/>
                <w:sz w:val="20"/>
                <w:szCs w:val="20"/>
              </w:rPr>
              <w:t>22</w:t>
            </w:r>
            <w:r w:rsidRPr="004A0DC5">
              <w:rPr>
                <w:rFonts w:cs="Times New Roman"/>
                <w:b/>
                <w:bCs/>
                <w:noProof/>
                <w:webHidden/>
                <w:sz w:val="20"/>
                <w:szCs w:val="20"/>
              </w:rPr>
              <w:fldChar w:fldCharType="end"/>
            </w:r>
          </w:hyperlink>
        </w:p>
        <w:p w14:paraId="2E802D84" w14:textId="75E5959A" w:rsidR="004A0DC5" w:rsidRPr="004A0DC5" w:rsidRDefault="004A0DC5">
          <w:pPr>
            <w:pStyle w:val="TOC1"/>
            <w:tabs>
              <w:tab w:val="right" w:leader="dot" w:pos="9016"/>
            </w:tabs>
            <w:rPr>
              <w:rFonts w:cs="Times New Roman"/>
              <w:b/>
              <w:bCs/>
              <w:noProof/>
              <w:sz w:val="20"/>
              <w:szCs w:val="20"/>
              <w:lang w:eastAsia="en-US"/>
            </w:rPr>
          </w:pPr>
          <w:hyperlink w:anchor="_Toc182271609" w:history="1">
            <w:r w:rsidRPr="004A0DC5">
              <w:rPr>
                <w:rStyle w:val="Hyperlink"/>
                <w:rFonts w:cs="Times New Roman"/>
                <w:b/>
                <w:bCs/>
                <w:noProof/>
                <w:sz w:val="20"/>
                <w:szCs w:val="20"/>
              </w:rPr>
              <w:t>KẾT LUẬN</w:t>
            </w:r>
            <w:r w:rsidRPr="004A0DC5">
              <w:rPr>
                <w:rFonts w:cs="Times New Roman"/>
                <w:b/>
                <w:bCs/>
                <w:noProof/>
                <w:webHidden/>
                <w:sz w:val="20"/>
                <w:szCs w:val="20"/>
              </w:rPr>
              <w:tab/>
            </w:r>
            <w:r w:rsidRPr="004A0DC5">
              <w:rPr>
                <w:rFonts w:cs="Times New Roman"/>
                <w:b/>
                <w:bCs/>
                <w:noProof/>
                <w:webHidden/>
                <w:sz w:val="20"/>
                <w:szCs w:val="20"/>
              </w:rPr>
              <w:fldChar w:fldCharType="begin"/>
            </w:r>
            <w:r w:rsidRPr="004A0DC5">
              <w:rPr>
                <w:rFonts w:cs="Times New Roman"/>
                <w:b/>
                <w:bCs/>
                <w:noProof/>
                <w:webHidden/>
                <w:sz w:val="20"/>
                <w:szCs w:val="20"/>
              </w:rPr>
              <w:instrText xml:space="preserve"> PAGEREF _Toc182271609 \h </w:instrText>
            </w:r>
            <w:r w:rsidRPr="004A0DC5">
              <w:rPr>
                <w:rFonts w:cs="Times New Roman"/>
                <w:b/>
                <w:bCs/>
                <w:noProof/>
                <w:webHidden/>
                <w:sz w:val="20"/>
                <w:szCs w:val="20"/>
              </w:rPr>
            </w:r>
            <w:r w:rsidRPr="004A0DC5">
              <w:rPr>
                <w:rFonts w:cs="Times New Roman"/>
                <w:b/>
                <w:bCs/>
                <w:noProof/>
                <w:webHidden/>
                <w:sz w:val="20"/>
                <w:szCs w:val="20"/>
              </w:rPr>
              <w:fldChar w:fldCharType="separate"/>
            </w:r>
            <w:r w:rsidRPr="004A0DC5">
              <w:rPr>
                <w:rFonts w:cs="Times New Roman"/>
                <w:b/>
                <w:bCs/>
                <w:noProof/>
                <w:webHidden/>
                <w:sz w:val="20"/>
                <w:szCs w:val="20"/>
              </w:rPr>
              <w:t>27</w:t>
            </w:r>
            <w:r w:rsidRPr="004A0DC5">
              <w:rPr>
                <w:rFonts w:cs="Times New Roman"/>
                <w:b/>
                <w:bCs/>
                <w:noProof/>
                <w:webHidden/>
                <w:sz w:val="20"/>
                <w:szCs w:val="20"/>
              </w:rPr>
              <w:fldChar w:fldCharType="end"/>
            </w:r>
          </w:hyperlink>
        </w:p>
        <w:p w14:paraId="065EF5ED" w14:textId="721D3EB0" w:rsidR="004A0DC5" w:rsidRPr="004A0DC5" w:rsidRDefault="004A0DC5">
          <w:pPr>
            <w:pStyle w:val="TOC1"/>
            <w:tabs>
              <w:tab w:val="right" w:leader="dot" w:pos="9016"/>
            </w:tabs>
            <w:rPr>
              <w:rFonts w:cs="Times New Roman"/>
              <w:b/>
              <w:bCs/>
              <w:noProof/>
              <w:sz w:val="20"/>
              <w:szCs w:val="20"/>
              <w:lang w:eastAsia="en-US"/>
            </w:rPr>
          </w:pPr>
          <w:hyperlink w:anchor="_Toc182271610" w:history="1">
            <w:r w:rsidRPr="004A0DC5">
              <w:rPr>
                <w:rStyle w:val="Hyperlink"/>
                <w:rFonts w:cs="Times New Roman"/>
                <w:b/>
                <w:bCs/>
                <w:noProof/>
                <w:sz w:val="20"/>
                <w:szCs w:val="20"/>
              </w:rPr>
              <w:t>D</w:t>
            </w:r>
            <w:r>
              <w:rPr>
                <w:rStyle w:val="Hyperlink"/>
                <w:rFonts w:cs="Times New Roman"/>
                <w:b/>
                <w:bCs/>
                <w:noProof/>
                <w:sz w:val="20"/>
                <w:szCs w:val="20"/>
              </w:rPr>
              <w:t>ANH</w:t>
            </w:r>
            <w:r w:rsidRPr="004A0DC5">
              <w:rPr>
                <w:rStyle w:val="Hyperlink"/>
                <w:rFonts w:cs="Times New Roman"/>
                <w:b/>
                <w:bCs/>
                <w:noProof/>
                <w:sz w:val="20"/>
                <w:szCs w:val="20"/>
              </w:rPr>
              <w:t xml:space="preserve"> MỤC TÀI LIỆU THAM KHẢO</w:t>
            </w:r>
            <w:r w:rsidRPr="004A0DC5">
              <w:rPr>
                <w:rFonts w:cs="Times New Roman"/>
                <w:b/>
                <w:bCs/>
                <w:noProof/>
                <w:webHidden/>
                <w:sz w:val="20"/>
                <w:szCs w:val="20"/>
              </w:rPr>
              <w:tab/>
            </w:r>
            <w:r w:rsidRPr="004A0DC5">
              <w:rPr>
                <w:rFonts w:cs="Times New Roman"/>
                <w:b/>
                <w:bCs/>
                <w:noProof/>
                <w:webHidden/>
                <w:sz w:val="20"/>
                <w:szCs w:val="20"/>
              </w:rPr>
              <w:fldChar w:fldCharType="begin"/>
            </w:r>
            <w:r w:rsidRPr="004A0DC5">
              <w:rPr>
                <w:rFonts w:cs="Times New Roman"/>
                <w:b/>
                <w:bCs/>
                <w:noProof/>
                <w:webHidden/>
                <w:sz w:val="20"/>
                <w:szCs w:val="20"/>
              </w:rPr>
              <w:instrText xml:space="preserve"> PAGEREF _Toc182271610 \h </w:instrText>
            </w:r>
            <w:r w:rsidRPr="004A0DC5">
              <w:rPr>
                <w:rFonts w:cs="Times New Roman"/>
                <w:b/>
                <w:bCs/>
                <w:noProof/>
                <w:webHidden/>
                <w:sz w:val="20"/>
                <w:szCs w:val="20"/>
              </w:rPr>
            </w:r>
            <w:r w:rsidRPr="004A0DC5">
              <w:rPr>
                <w:rFonts w:cs="Times New Roman"/>
                <w:b/>
                <w:bCs/>
                <w:noProof/>
                <w:webHidden/>
                <w:sz w:val="20"/>
                <w:szCs w:val="20"/>
              </w:rPr>
              <w:fldChar w:fldCharType="separate"/>
            </w:r>
            <w:r w:rsidRPr="004A0DC5">
              <w:rPr>
                <w:rFonts w:cs="Times New Roman"/>
                <w:b/>
                <w:bCs/>
                <w:noProof/>
                <w:webHidden/>
                <w:sz w:val="20"/>
                <w:szCs w:val="20"/>
              </w:rPr>
              <w:t>28</w:t>
            </w:r>
            <w:r w:rsidRPr="004A0DC5">
              <w:rPr>
                <w:rFonts w:cs="Times New Roman"/>
                <w:b/>
                <w:bCs/>
                <w:noProof/>
                <w:webHidden/>
                <w:sz w:val="20"/>
                <w:szCs w:val="20"/>
              </w:rPr>
              <w:fldChar w:fldCharType="end"/>
            </w:r>
          </w:hyperlink>
        </w:p>
        <w:p w14:paraId="3048DF04" w14:textId="040D37D4" w:rsidR="00CB4C0B" w:rsidRDefault="00CB4C0B">
          <w:r>
            <w:rPr>
              <w:b/>
              <w:bCs/>
              <w:noProof/>
            </w:rPr>
            <w:lastRenderedPageBreak/>
            <w:fldChar w:fldCharType="end"/>
          </w:r>
        </w:p>
      </w:sdtContent>
    </w:sdt>
    <w:p w14:paraId="7EF40E0A" w14:textId="0E2889EA" w:rsidR="005C4F5B" w:rsidRPr="00043774" w:rsidRDefault="005C4F5B" w:rsidP="00043774">
      <w:pPr>
        <w:tabs>
          <w:tab w:val="left" w:pos="1418"/>
          <w:tab w:val="left" w:pos="9639"/>
        </w:tabs>
        <w:ind w:left="-142"/>
        <w:jc w:val="center"/>
        <w:rPr>
          <w:rFonts w:eastAsia="Times New Roman" w:cs="Times New Roman"/>
          <w:b/>
          <w:sz w:val="28"/>
          <w:szCs w:val="28"/>
          <w:lang w:val="vi-VN"/>
        </w:rPr>
      </w:pPr>
    </w:p>
    <w:p w14:paraId="65977CDD" w14:textId="4A90A431" w:rsidR="002C4AF6" w:rsidRPr="00E54A2A" w:rsidRDefault="00000000" w:rsidP="00AB3370">
      <w:pPr>
        <w:pStyle w:val="Phn"/>
        <w:numPr>
          <w:ilvl w:val="0"/>
          <w:numId w:val="0"/>
        </w:numPr>
        <w:spacing w:before="0"/>
        <w:ind w:left="-142"/>
        <w:jc w:val="both"/>
        <w:outlineLvl w:val="9"/>
        <w:rPr>
          <w:rFonts w:cs="Times New Roman"/>
          <w:szCs w:val="28"/>
          <w:lang w:val="en-US"/>
        </w:rPr>
      </w:pPr>
      <w:r w:rsidRPr="005C4F5B">
        <w:rPr>
          <w:rFonts w:cs="Times New Roman"/>
          <w:szCs w:val="28"/>
        </w:rPr>
        <w:br w:type="page"/>
      </w:r>
    </w:p>
    <w:p w14:paraId="2C9CD7F3" w14:textId="77777777" w:rsidR="001962E0" w:rsidRDefault="00E32D5F" w:rsidP="00043774">
      <w:pPr>
        <w:pStyle w:val="Heading1"/>
        <w:numPr>
          <w:ilvl w:val="0"/>
          <w:numId w:val="0"/>
        </w:numPr>
        <w:rPr>
          <w:rFonts w:cs="Times New Roman"/>
          <w:szCs w:val="28"/>
        </w:rPr>
      </w:pPr>
      <w:bookmarkStart w:id="2" w:name="_Toc182271579"/>
      <w:r w:rsidRPr="005C4F5B">
        <w:rPr>
          <w:rFonts w:cs="Times New Roman"/>
          <w:szCs w:val="28"/>
        </w:rPr>
        <w:lastRenderedPageBreak/>
        <w:t>PHẦN 1: mở đầu</w:t>
      </w:r>
      <w:bookmarkEnd w:id="2"/>
    </w:p>
    <w:p w14:paraId="37E63006" w14:textId="7B1686F6" w:rsidR="001962E0" w:rsidRPr="00A525EF" w:rsidRDefault="001962E0" w:rsidP="00043774">
      <w:pPr>
        <w:pStyle w:val="ListParagraph"/>
        <w:numPr>
          <w:ilvl w:val="0"/>
          <w:numId w:val="12"/>
        </w:numPr>
        <w:ind w:left="-142"/>
        <w:outlineLvl w:val="1"/>
        <w:rPr>
          <w:b/>
          <w:bCs/>
          <w:lang w:val="vi-VN"/>
        </w:rPr>
      </w:pPr>
      <w:bookmarkStart w:id="3" w:name="_Toc182271580"/>
      <w:r w:rsidRPr="00A525EF">
        <w:rPr>
          <w:b/>
          <w:bCs/>
          <w:lang w:val="vi-VN"/>
        </w:rPr>
        <w:t>Tính cấp thiết của đề tài</w:t>
      </w:r>
      <w:bookmarkEnd w:id="3"/>
    </w:p>
    <w:p w14:paraId="14CD356B" w14:textId="77777777" w:rsidR="001962E0" w:rsidRDefault="001962E0" w:rsidP="00E72B0B">
      <w:pPr>
        <w:ind w:left="-142" w:firstLine="862"/>
      </w:pPr>
      <w:r w:rsidRPr="001962E0">
        <w:rPr>
          <w:lang w:val="vi-VN"/>
        </w:rPr>
        <w:t>Trò chơi Tháp Hà Nội là một trò chơi toán học cổ điển, lâu đời và nổi tiếng với tính thử thách về tư duy logic và khả năng giải quyết vấn đề. Trò chơi này đòi hỏi người chơi di chuyển các đĩa từ cột này sang cột khác theo quy tắc kích thước đĩa trên phải bé hơn kích thước đĩa dưới, giúp phát triển kỹ năng tư duy thuật toán và quản lý dữ liệu. Việc xây dựng trò chơi Tháp Hà Nội trong lập trình không chỉ giúp hiểu rõ về cấu trúc dữ liệu stack mà còn nâng cao khả năng phân tích, thiết kế thuật toán. Đề tài này có ý nghĩa cấp thiết đối với sinh viên để củng cố kiến thức về cấu trúc dữ liệu, đồng thời hỗ trợ phát triển các ứng dụng logic liên quan đến quản lý bộ nhớ và thứ tự xử lý dữ liệu.</w:t>
      </w:r>
    </w:p>
    <w:p w14:paraId="24F189A0" w14:textId="26AB34E7" w:rsidR="001962E0" w:rsidRDefault="001962E0" w:rsidP="00043774">
      <w:pPr>
        <w:pStyle w:val="ListParagraph"/>
        <w:numPr>
          <w:ilvl w:val="0"/>
          <w:numId w:val="12"/>
        </w:numPr>
        <w:ind w:left="-142"/>
        <w:outlineLvl w:val="1"/>
        <w:rPr>
          <w:b/>
          <w:bCs/>
        </w:rPr>
      </w:pPr>
      <w:bookmarkStart w:id="4" w:name="_Toc182271581"/>
      <w:r w:rsidRPr="001962E0">
        <w:rPr>
          <w:b/>
          <w:bCs/>
        </w:rPr>
        <w:t>Mục đích của đề tài</w:t>
      </w:r>
      <w:bookmarkEnd w:id="4"/>
    </w:p>
    <w:p w14:paraId="30FCC60F" w14:textId="195065B0" w:rsidR="001962E0" w:rsidRDefault="001962E0" w:rsidP="00E72B0B">
      <w:pPr>
        <w:pStyle w:val="ListParagraph"/>
        <w:ind w:left="-142" w:firstLine="862"/>
      </w:pPr>
      <w:r w:rsidRPr="001962E0">
        <w:t xml:space="preserve">Hoàn thành tốt sản phẩm có ứng dụng cấu trúc dữ liệu stack đó là </w:t>
      </w:r>
      <w:r>
        <w:t>Tháp Hà Nội</w:t>
      </w:r>
      <w:r w:rsidRPr="001962E0">
        <w:t>.</w:t>
      </w:r>
      <w:r>
        <w:t xml:space="preserve"> </w:t>
      </w:r>
      <w:r w:rsidRPr="001962E0">
        <w:t>nắm rõ nguyên lý hoạt động và ứng dụng của stack.</w:t>
      </w:r>
    </w:p>
    <w:p w14:paraId="5DBF266D" w14:textId="62DDC6D7" w:rsidR="001962E0" w:rsidRDefault="001962E0" w:rsidP="00043774">
      <w:pPr>
        <w:pStyle w:val="ListParagraph"/>
        <w:numPr>
          <w:ilvl w:val="0"/>
          <w:numId w:val="12"/>
        </w:numPr>
        <w:ind w:left="-142"/>
        <w:outlineLvl w:val="1"/>
        <w:rPr>
          <w:b/>
          <w:bCs/>
        </w:rPr>
      </w:pPr>
      <w:bookmarkStart w:id="5" w:name="_Toc182271582"/>
      <w:r w:rsidRPr="001962E0">
        <w:rPr>
          <w:b/>
          <w:bCs/>
          <w:lang w:val="vi-VN"/>
        </w:rPr>
        <w:t>Cách tiếp cận và phương pháp nghiên cứu</w:t>
      </w:r>
      <w:bookmarkEnd w:id="5"/>
    </w:p>
    <w:p w14:paraId="02AFD447" w14:textId="77777777" w:rsidR="001962E0" w:rsidRPr="00EC602F" w:rsidRDefault="001962E0" w:rsidP="00E72B0B">
      <w:pPr>
        <w:ind w:left="-142" w:firstLine="862"/>
        <w:rPr>
          <w:lang w:val="vi-VN"/>
        </w:rPr>
      </w:pPr>
      <w:r w:rsidRPr="00EC602F">
        <w:rPr>
          <w:b/>
          <w:bCs/>
          <w:lang w:val="vi-VN"/>
        </w:rPr>
        <w:t>Đối tượng nghiên cứu:</w:t>
      </w:r>
      <w:r w:rsidRPr="00EC602F">
        <w:rPr>
          <w:lang w:val="vi-VN"/>
        </w:rPr>
        <w:t xml:space="preserve"> Đối tượng của nghiên cứu là thuật toán và cấu trúc dữ liệu stack, cùng với các phương pháp áp dụng stack vào việc triển khai và giải quyết bài toán Tháp Hà Nội.</w:t>
      </w:r>
    </w:p>
    <w:p w14:paraId="3B6340ED" w14:textId="30EBD51D" w:rsidR="001962E0" w:rsidRDefault="001962E0" w:rsidP="00E72B0B">
      <w:pPr>
        <w:ind w:left="-142" w:firstLine="862"/>
      </w:pPr>
      <w:r w:rsidRPr="00EC602F">
        <w:rPr>
          <w:b/>
          <w:bCs/>
          <w:lang w:val="vi-VN"/>
        </w:rPr>
        <w:t>Phạm vi nghiên cứu:</w:t>
      </w:r>
      <w:r w:rsidRPr="00EC602F">
        <w:rPr>
          <w:lang w:val="vi-VN"/>
        </w:rPr>
        <w:t xml:space="preserve"> Đề tài sẽ tập trung vào việc lập trình trò chơi Tháp Hà Nội bằng ngôn ngữ C++, sử dụng cấu trúc dữ liệu stack. Phạm vi nghiên cứu sẽ bao gồm cả các thuật toán cơ bản để di chuyển đĩa giữa các cột và thuật toán tối ưu cho các chức năng khác của trò chơi.</w:t>
      </w:r>
    </w:p>
    <w:p w14:paraId="378D7B7D" w14:textId="77777777" w:rsidR="007022F0" w:rsidRDefault="007022F0" w:rsidP="00AB3370">
      <w:pPr>
        <w:ind w:left="-142" w:firstLine="360"/>
      </w:pPr>
    </w:p>
    <w:p w14:paraId="7933C3B7" w14:textId="77777777" w:rsidR="007022F0" w:rsidRDefault="007022F0" w:rsidP="00AB3370">
      <w:pPr>
        <w:ind w:left="-142" w:firstLine="360"/>
      </w:pPr>
    </w:p>
    <w:p w14:paraId="57B59418" w14:textId="77777777" w:rsidR="007022F0" w:rsidRPr="007022F0" w:rsidRDefault="007022F0" w:rsidP="00AB3370">
      <w:pPr>
        <w:ind w:left="-142" w:firstLine="360"/>
      </w:pPr>
    </w:p>
    <w:p w14:paraId="6CDE3D81" w14:textId="24EA7C6B" w:rsidR="007022F0" w:rsidRPr="008305F1" w:rsidRDefault="00310977" w:rsidP="00043774">
      <w:pPr>
        <w:pStyle w:val="Phn"/>
        <w:numPr>
          <w:ilvl w:val="0"/>
          <w:numId w:val="0"/>
        </w:numPr>
        <w:spacing w:before="0"/>
        <w:ind w:left="-142"/>
        <w:rPr>
          <w:rFonts w:cs="Times New Roman"/>
          <w:sz w:val="26"/>
          <w:szCs w:val="26"/>
          <w:lang w:val="en-US"/>
        </w:rPr>
      </w:pPr>
      <w:bookmarkStart w:id="6" w:name="_Toc182271583"/>
      <w:r w:rsidRPr="008305F1">
        <w:rPr>
          <w:rFonts w:cs="Times New Roman"/>
          <w:sz w:val="26"/>
          <w:szCs w:val="26"/>
          <w:lang w:val="en-US"/>
        </w:rPr>
        <w:lastRenderedPageBreak/>
        <w:t xml:space="preserve">PHẦN 2: </w:t>
      </w:r>
      <w:r w:rsidRPr="008305F1">
        <w:rPr>
          <w:rFonts w:cs="Times New Roman"/>
          <w:sz w:val="26"/>
          <w:szCs w:val="26"/>
        </w:rPr>
        <w:t>Nội dung</w:t>
      </w:r>
      <w:bookmarkEnd w:id="6"/>
    </w:p>
    <w:p w14:paraId="4779FA9A" w14:textId="77814C55" w:rsidR="00715D1B" w:rsidRPr="008305F1" w:rsidRDefault="00715D1B" w:rsidP="00043774">
      <w:pPr>
        <w:pStyle w:val="Phn"/>
        <w:numPr>
          <w:ilvl w:val="0"/>
          <w:numId w:val="0"/>
        </w:numPr>
        <w:spacing w:before="0"/>
        <w:ind w:left="-142"/>
        <w:rPr>
          <w:rFonts w:cs="Times New Roman"/>
          <w:sz w:val="26"/>
          <w:szCs w:val="26"/>
          <w:lang w:val="en-US"/>
        </w:rPr>
      </w:pPr>
      <w:bookmarkStart w:id="7" w:name="_Toc182271584"/>
      <w:r w:rsidRPr="008305F1">
        <w:rPr>
          <w:rFonts w:cs="Times New Roman"/>
          <w:sz w:val="26"/>
          <w:szCs w:val="26"/>
          <w:lang w:val="en-US"/>
        </w:rPr>
        <w:t>CHƯƠNG 1: CƠ SỞ LÝ THUYẾT</w:t>
      </w:r>
      <w:bookmarkEnd w:id="7"/>
    </w:p>
    <w:p w14:paraId="274E04CD" w14:textId="5C113810" w:rsidR="00E72B0B" w:rsidRPr="008305F1" w:rsidRDefault="008352A7" w:rsidP="00043774">
      <w:pPr>
        <w:pStyle w:val="Phn"/>
        <w:numPr>
          <w:ilvl w:val="1"/>
          <w:numId w:val="11"/>
        </w:numPr>
        <w:spacing w:before="0"/>
        <w:ind w:left="709"/>
        <w:jc w:val="both"/>
        <w:outlineLvl w:val="1"/>
        <w:rPr>
          <w:rFonts w:cs="Times New Roman"/>
          <w:sz w:val="26"/>
          <w:szCs w:val="26"/>
          <w:lang w:val="en-US"/>
        </w:rPr>
      </w:pPr>
      <w:bookmarkStart w:id="8" w:name="_Toc182271585"/>
      <w:r w:rsidRPr="008305F1">
        <w:rPr>
          <w:rFonts w:cs="Times New Roman"/>
          <w:sz w:val="26"/>
          <w:szCs w:val="26"/>
          <w:lang w:val="en-US"/>
        </w:rPr>
        <w:t>S</w:t>
      </w:r>
      <w:r w:rsidRPr="008305F1">
        <w:rPr>
          <w:rFonts w:cs="Times New Roman"/>
          <w:caps w:val="0"/>
          <w:sz w:val="26"/>
          <w:szCs w:val="26"/>
          <w:lang w:val="en-US"/>
        </w:rPr>
        <w:t>ơ lược về tháp Hà Nội và tháp Hà Nội từ tính</w:t>
      </w:r>
      <w:bookmarkEnd w:id="8"/>
    </w:p>
    <w:p w14:paraId="42F21A91" w14:textId="20982DE0" w:rsidR="00AB3370" w:rsidRPr="008305F1" w:rsidRDefault="00F95921" w:rsidP="00043774">
      <w:pPr>
        <w:pStyle w:val="Phn"/>
        <w:numPr>
          <w:ilvl w:val="2"/>
          <w:numId w:val="11"/>
        </w:numPr>
        <w:spacing w:before="0"/>
        <w:jc w:val="both"/>
        <w:outlineLvl w:val="2"/>
        <w:rPr>
          <w:rFonts w:cs="Times New Roman"/>
          <w:sz w:val="26"/>
          <w:szCs w:val="26"/>
          <w:lang w:val="en-US"/>
        </w:rPr>
      </w:pPr>
      <w:bookmarkStart w:id="9" w:name="_Toc182271586"/>
      <w:r w:rsidRPr="008305F1">
        <w:rPr>
          <w:rFonts w:cs="Times New Roman"/>
          <w:sz w:val="26"/>
          <w:szCs w:val="26"/>
          <w:lang w:val="en-US"/>
        </w:rPr>
        <w:t>T</w:t>
      </w:r>
      <w:r w:rsidRPr="008305F1">
        <w:rPr>
          <w:rFonts w:cs="Times New Roman"/>
          <w:caps w:val="0"/>
          <w:sz w:val="26"/>
          <w:szCs w:val="26"/>
          <w:lang w:val="en-US"/>
        </w:rPr>
        <w:t>háp Hà Nội</w:t>
      </w:r>
      <w:bookmarkEnd w:id="9"/>
    </w:p>
    <w:p w14:paraId="082119BF" w14:textId="4E029AA3" w:rsidR="00F95921" w:rsidRPr="008305F1" w:rsidRDefault="00AB3370" w:rsidP="00AB3370">
      <w:pPr>
        <w:pStyle w:val="Phn"/>
        <w:numPr>
          <w:ilvl w:val="0"/>
          <w:numId w:val="0"/>
        </w:numPr>
        <w:spacing w:before="0"/>
        <w:jc w:val="both"/>
        <w:outlineLvl w:val="9"/>
        <w:rPr>
          <w:rFonts w:cs="Times New Roman"/>
          <w:sz w:val="26"/>
          <w:szCs w:val="26"/>
          <w:lang w:val="en-US"/>
        </w:rPr>
      </w:pPr>
      <w:r w:rsidRPr="008305F1">
        <w:rPr>
          <w:rFonts w:cs="Times New Roman"/>
          <w:b w:val="0"/>
          <w:bCs/>
          <w:caps w:val="0"/>
          <w:sz w:val="26"/>
          <w:szCs w:val="26"/>
          <w:lang w:val="en-US"/>
        </w:rPr>
        <w:tab/>
      </w:r>
      <w:r w:rsidR="00D36F6E" w:rsidRPr="008305F1">
        <w:rPr>
          <w:rFonts w:cs="Times New Roman"/>
          <w:b w:val="0"/>
          <w:bCs/>
          <w:caps w:val="0"/>
          <w:sz w:val="26"/>
          <w:szCs w:val="26"/>
          <w:lang w:val="en-US"/>
        </w:rPr>
        <w:t>Câu đố tháp cổ điển Hà Nội bao gồm ba trụ và n đĩa. Quá trình giải câu đố ("trò chơi") yêu cầu di chuyển từng đĩa một bị giới hạn bởi một "quy tắc kích thước". Câu đố được giải quyết khi tất cả các đĩa được chuyển từ cột "nguồn" sang cột "đích".</w:t>
      </w:r>
    </w:p>
    <w:p w14:paraId="29F6008B" w14:textId="134A5510" w:rsidR="00D36F6E" w:rsidRPr="008305F1" w:rsidRDefault="00D36F6E" w:rsidP="00AB3370">
      <w:pPr>
        <w:pStyle w:val="Phn"/>
        <w:numPr>
          <w:ilvl w:val="0"/>
          <w:numId w:val="0"/>
        </w:numPr>
        <w:spacing w:before="0"/>
        <w:ind w:left="-142"/>
        <w:jc w:val="both"/>
        <w:outlineLvl w:val="9"/>
        <w:rPr>
          <w:rFonts w:cs="Times New Roman"/>
          <w:b w:val="0"/>
          <w:bCs/>
          <w:caps w:val="0"/>
          <w:sz w:val="26"/>
          <w:szCs w:val="26"/>
          <w:lang w:val="en-US"/>
        </w:rPr>
      </w:pPr>
      <w:r w:rsidRPr="008305F1">
        <w:rPr>
          <w:rFonts w:cs="Times New Roman"/>
          <w:b w:val="0"/>
          <w:bCs/>
          <w:caps w:val="0"/>
          <w:sz w:val="26"/>
          <w:szCs w:val="26"/>
          <w:lang w:val="en-US"/>
        </w:rPr>
        <w:tab/>
      </w:r>
      <w:r w:rsidR="00E72B0B" w:rsidRPr="008305F1">
        <w:rPr>
          <w:rFonts w:cs="Times New Roman"/>
          <w:b w:val="0"/>
          <w:bCs/>
          <w:caps w:val="0"/>
          <w:sz w:val="26"/>
          <w:szCs w:val="26"/>
          <w:lang w:val="en-US"/>
        </w:rPr>
        <w:tab/>
      </w:r>
      <w:r w:rsidRPr="008305F1">
        <w:rPr>
          <w:rFonts w:cs="Times New Roman"/>
          <w:b w:val="0"/>
          <w:bCs/>
          <w:caps w:val="0"/>
          <w:sz w:val="26"/>
          <w:szCs w:val="26"/>
          <w:lang w:val="en-US"/>
        </w:rPr>
        <w:t xml:space="preserve">Thành phần câu đố: </w:t>
      </w:r>
    </w:p>
    <w:p w14:paraId="046D00A5" w14:textId="25AE1304" w:rsidR="00D36F6E" w:rsidRPr="008305F1" w:rsidRDefault="00D36F6E" w:rsidP="00AB3370">
      <w:pPr>
        <w:pStyle w:val="Phn"/>
        <w:numPr>
          <w:ilvl w:val="0"/>
          <w:numId w:val="0"/>
        </w:numPr>
        <w:spacing w:before="0"/>
        <w:ind w:left="-142"/>
        <w:jc w:val="both"/>
        <w:outlineLvl w:val="9"/>
        <w:rPr>
          <w:rFonts w:cs="Times New Roman"/>
          <w:b w:val="0"/>
          <w:bCs/>
          <w:caps w:val="0"/>
          <w:sz w:val="26"/>
          <w:szCs w:val="26"/>
          <w:lang w:val="en-US"/>
        </w:rPr>
      </w:pPr>
      <w:r w:rsidRPr="008305F1">
        <w:rPr>
          <w:rFonts w:cs="Times New Roman"/>
          <w:b w:val="0"/>
          <w:bCs/>
          <w:caps w:val="0"/>
          <w:sz w:val="26"/>
          <w:szCs w:val="26"/>
          <w:lang w:val="en-US"/>
        </w:rPr>
        <w:tab/>
      </w:r>
      <w:r w:rsidRPr="008305F1">
        <w:rPr>
          <w:rFonts w:cs="Times New Roman"/>
          <w:b w:val="0"/>
          <w:bCs/>
          <w:caps w:val="0"/>
          <w:sz w:val="26"/>
          <w:szCs w:val="26"/>
          <w:lang w:val="en-US"/>
        </w:rPr>
        <w:tab/>
      </w:r>
      <w:r w:rsidR="00E72B0B" w:rsidRPr="008305F1">
        <w:rPr>
          <w:rFonts w:cs="Times New Roman"/>
          <w:b w:val="0"/>
          <w:bCs/>
          <w:caps w:val="0"/>
          <w:sz w:val="26"/>
          <w:szCs w:val="26"/>
          <w:lang w:val="en-US"/>
        </w:rPr>
        <w:tab/>
      </w:r>
      <w:r w:rsidRPr="008305F1">
        <w:rPr>
          <w:rFonts w:cs="Times New Roman"/>
          <w:b w:val="0"/>
          <w:bCs/>
          <w:caps w:val="0"/>
          <w:sz w:val="26"/>
          <w:szCs w:val="26"/>
          <w:lang w:val="en-US"/>
        </w:rPr>
        <w:t>• Ba trụ bằng nhau</w:t>
      </w:r>
      <w:r w:rsidR="00DF150D" w:rsidRPr="008305F1">
        <w:rPr>
          <w:rFonts w:cs="Times New Roman"/>
          <w:b w:val="0"/>
          <w:bCs/>
          <w:caps w:val="0"/>
          <w:sz w:val="26"/>
          <w:szCs w:val="26"/>
          <w:lang w:val="en-US"/>
        </w:rPr>
        <w:t>.</w:t>
      </w:r>
    </w:p>
    <w:p w14:paraId="78AC3136" w14:textId="4494AE82" w:rsidR="00D36F6E" w:rsidRPr="008305F1" w:rsidRDefault="00D36F6E" w:rsidP="00AB3370">
      <w:pPr>
        <w:pStyle w:val="Phn"/>
        <w:numPr>
          <w:ilvl w:val="0"/>
          <w:numId w:val="0"/>
        </w:numPr>
        <w:spacing w:before="0"/>
        <w:ind w:left="-142"/>
        <w:jc w:val="both"/>
        <w:outlineLvl w:val="9"/>
        <w:rPr>
          <w:rFonts w:cs="Times New Roman"/>
          <w:b w:val="0"/>
          <w:bCs/>
          <w:caps w:val="0"/>
          <w:sz w:val="26"/>
          <w:szCs w:val="26"/>
          <w:lang w:val="en-US"/>
        </w:rPr>
      </w:pPr>
      <w:r w:rsidRPr="008305F1">
        <w:rPr>
          <w:rFonts w:cs="Times New Roman"/>
          <w:b w:val="0"/>
          <w:bCs/>
          <w:caps w:val="0"/>
          <w:sz w:val="26"/>
          <w:szCs w:val="26"/>
          <w:lang w:val="en-US"/>
        </w:rPr>
        <w:tab/>
      </w:r>
      <w:r w:rsidRPr="008305F1">
        <w:rPr>
          <w:rFonts w:cs="Times New Roman"/>
          <w:b w:val="0"/>
          <w:bCs/>
          <w:caps w:val="0"/>
          <w:sz w:val="26"/>
          <w:szCs w:val="26"/>
          <w:lang w:val="en-US"/>
        </w:rPr>
        <w:tab/>
      </w:r>
      <w:r w:rsidR="00E72B0B" w:rsidRPr="008305F1">
        <w:rPr>
          <w:rFonts w:cs="Times New Roman"/>
          <w:b w:val="0"/>
          <w:bCs/>
          <w:caps w:val="0"/>
          <w:sz w:val="26"/>
          <w:szCs w:val="26"/>
          <w:lang w:val="en-US"/>
        </w:rPr>
        <w:tab/>
      </w:r>
      <w:r w:rsidRPr="008305F1">
        <w:rPr>
          <w:rFonts w:cs="Times New Roman"/>
          <w:b w:val="0"/>
          <w:bCs/>
          <w:caps w:val="0"/>
          <w:sz w:val="26"/>
          <w:szCs w:val="26"/>
          <w:lang w:val="en-US"/>
        </w:rPr>
        <w:t>• Bộ N đĩa có đường kính khác nhau</w:t>
      </w:r>
      <w:r w:rsidR="00DF150D" w:rsidRPr="008305F1">
        <w:rPr>
          <w:rFonts w:cs="Times New Roman"/>
          <w:b w:val="0"/>
          <w:bCs/>
          <w:caps w:val="0"/>
          <w:sz w:val="26"/>
          <w:szCs w:val="26"/>
          <w:lang w:val="en-US"/>
        </w:rPr>
        <w:t>.</w:t>
      </w:r>
    </w:p>
    <w:p w14:paraId="01EF9A6B" w14:textId="16F777D0" w:rsidR="00D36F6E" w:rsidRPr="008305F1" w:rsidRDefault="00D36F6E" w:rsidP="00AB3370">
      <w:pPr>
        <w:pStyle w:val="Phn"/>
        <w:numPr>
          <w:ilvl w:val="0"/>
          <w:numId w:val="0"/>
        </w:numPr>
        <w:spacing w:before="0"/>
        <w:ind w:left="-142"/>
        <w:jc w:val="both"/>
        <w:outlineLvl w:val="9"/>
        <w:rPr>
          <w:rFonts w:cs="Times New Roman"/>
          <w:b w:val="0"/>
          <w:bCs/>
          <w:caps w:val="0"/>
          <w:sz w:val="26"/>
          <w:szCs w:val="26"/>
          <w:lang w:val="en-US"/>
        </w:rPr>
      </w:pPr>
      <w:r w:rsidRPr="008305F1">
        <w:rPr>
          <w:rFonts w:cs="Times New Roman"/>
          <w:b w:val="0"/>
          <w:bCs/>
          <w:caps w:val="0"/>
          <w:sz w:val="26"/>
          <w:szCs w:val="26"/>
          <w:lang w:val="en-US"/>
        </w:rPr>
        <w:tab/>
      </w:r>
      <w:r w:rsidR="00E72B0B" w:rsidRPr="008305F1">
        <w:rPr>
          <w:rFonts w:cs="Times New Roman"/>
          <w:b w:val="0"/>
          <w:bCs/>
          <w:caps w:val="0"/>
          <w:sz w:val="26"/>
          <w:szCs w:val="26"/>
          <w:lang w:val="en-US"/>
        </w:rPr>
        <w:tab/>
      </w:r>
      <w:r w:rsidRPr="008305F1">
        <w:rPr>
          <w:rFonts w:cs="Times New Roman"/>
          <w:b w:val="0"/>
          <w:bCs/>
          <w:caps w:val="0"/>
          <w:sz w:val="26"/>
          <w:szCs w:val="26"/>
          <w:lang w:val="en-US"/>
        </w:rPr>
        <w:t xml:space="preserve">Thiết lập bắt đầu câu đố: </w:t>
      </w:r>
    </w:p>
    <w:p w14:paraId="0932FEC6" w14:textId="2EBC1E16" w:rsidR="00D36F6E" w:rsidRPr="008305F1" w:rsidRDefault="00D36F6E" w:rsidP="00AB3370">
      <w:pPr>
        <w:pStyle w:val="Phn"/>
        <w:numPr>
          <w:ilvl w:val="0"/>
          <w:numId w:val="0"/>
        </w:numPr>
        <w:spacing w:before="0"/>
        <w:ind w:left="-142"/>
        <w:jc w:val="both"/>
        <w:outlineLvl w:val="9"/>
        <w:rPr>
          <w:rFonts w:cs="Times New Roman"/>
          <w:b w:val="0"/>
          <w:bCs/>
          <w:caps w:val="0"/>
          <w:sz w:val="26"/>
          <w:szCs w:val="26"/>
          <w:lang w:val="en-US"/>
        </w:rPr>
      </w:pPr>
      <w:r w:rsidRPr="008305F1">
        <w:rPr>
          <w:rFonts w:cs="Times New Roman"/>
          <w:b w:val="0"/>
          <w:bCs/>
          <w:caps w:val="0"/>
          <w:sz w:val="26"/>
          <w:szCs w:val="26"/>
          <w:lang w:val="en-US"/>
        </w:rPr>
        <w:tab/>
      </w:r>
      <w:r w:rsidRPr="008305F1">
        <w:rPr>
          <w:rFonts w:cs="Times New Roman"/>
          <w:b w:val="0"/>
          <w:bCs/>
          <w:caps w:val="0"/>
          <w:sz w:val="26"/>
          <w:szCs w:val="26"/>
          <w:lang w:val="en-US"/>
        </w:rPr>
        <w:tab/>
      </w:r>
      <w:r w:rsidR="00E72B0B" w:rsidRPr="008305F1">
        <w:rPr>
          <w:rFonts w:cs="Times New Roman"/>
          <w:b w:val="0"/>
          <w:bCs/>
          <w:caps w:val="0"/>
          <w:sz w:val="26"/>
          <w:szCs w:val="26"/>
          <w:lang w:val="en-US"/>
        </w:rPr>
        <w:tab/>
      </w:r>
      <w:r w:rsidRPr="008305F1">
        <w:rPr>
          <w:rFonts w:cs="Times New Roman"/>
          <w:b w:val="0"/>
          <w:bCs/>
          <w:caps w:val="0"/>
          <w:sz w:val="26"/>
          <w:szCs w:val="26"/>
          <w:lang w:val="en-US"/>
        </w:rPr>
        <w:t>• N đĩa được sắp xếp theo thứ tự kích thước giảm dần từ trên xuống trên một trụ "Nguồn".</w:t>
      </w:r>
    </w:p>
    <w:p w14:paraId="2B301F4E" w14:textId="3F18ABCC" w:rsidR="00D36F6E" w:rsidRPr="008305F1" w:rsidRDefault="00D36F6E" w:rsidP="00AB3370">
      <w:pPr>
        <w:pStyle w:val="Phn"/>
        <w:numPr>
          <w:ilvl w:val="0"/>
          <w:numId w:val="0"/>
        </w:numPr>
        <w:spacing w:before="0"/>
        <w:ind w:left="-142"/>
        <w:jc w:val="both"/>
        <w:outlineLvl w:val="9"/>
        <w:rPr>
          <w:rFonts w:cs="Times New Roman"/>
          <w:b w:val="0"/>
          <w:bCs/>
          <w:caps w:val="0"/>
          <w:sz w:val="26"/>
          <w:szCs w:val="26"/>
          <w:lang w:val="en-US"/>
        </w:rPr>
      </w:pPr>
      <w:r w:rsidRPr="008305F1">
        <w:rPr>
          <w:rFonts w:cs="Times New Roman"/>
          <w:b w:val="0"/>
          <w:bCs/>
          <w:caps w:val="0"/>
          <w:noProof/>
          <w:sz w:val="26"/>
          <w:szCs w:val="26"/>
          <w:lang w:val="en-US"/>
        </w:rPr>
        <w:drawing>
          <wp:anchor distT="0" distB="0" distL="114300" distR="114300" simplePos="0" relativeHeight="251658240" behindDoc="0" locked="0" layoutInCell="1" allowOverlap="1" wp14:anchorId="308394EA" wp14:editId="3D760FFE">
            <wp:simplePos x="0" y="0"/>
            <wp:positionH relativeFrom="column">
              <wp:posOffset>270933</wp:posOffset>
            </wp:positionH>
            <wp:positionV relativeFrom="paragraph">
              <wp:posOffset>-635</wp:posOffset>
            </wp:positionV>
            <wp:extent cx="5731510" cy="2122805"/>
            <wp:effectExtent l="0" t="0" r="2540" b="0"/>
            <wp:wrapSquare wrapText="bothSides"/>
            <wp:docPr id="1625083004" name="Picture 1" descr="A green stick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83004" name="Picture 1" descr="A green stick on a white su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2122805"/>
                    </a:xfrm>
                    <a:prstGeom prst="rect">
                      <a:avLst/>
                    </a:prstGeom>
                  </pic:spPr>
                </pic:pic>
              </a:graphicData>
            </a:graphic>
          </wp:anchor>
        </w:drawing>
      </w:r>
    </w:p>
    <w:p w14:paraId="6B4819CC" w14:textId="77777777" w:rsidR="00D36F6E" w:rsidRPr="008305F1" w:rsidRDefault="00D36F6E" w:rsidP="00AB3370">
      <w:pPr>
        <w:pStyle w:val="Phn"/>
        <w:numPr>
          <w:ilvl w:val="0"/>
          <w:numId w:val="0"/>
        </w:numPr>
        <w:spacing w:before="0"/>
        <w:ind w:left="-142"/>
        <w:jc w:val="both"/>
        <w:outlineLvl w:val="9"/>
        <w:rPr>
          <w:rFonts w:cs="Times New Roman"/>
          <w:b w:val="0"/>
          <w:bCs/>
          <w:caps w:val="0"/>
          <w:sz w:val="26"/>
          <w:szCs w:val="26"/>
          <w:lang w:val="en-US"/>
        </w:rPr>
      </w:pPr>
    </w:p>
    <w:p w14:paraId="2355A206" w14:textId="01DAFC53" w:rsidR="00D36F6E" w:rsidRPr="008305F1" w:rsidRDefault="00D36F6E" w:rsidP="00AB3370">
      <w:pPr>
        <w:pStyle w:val="Phn"/>
        <w:numPr>
          <w:ilvl w:val="0"/>
          <w:numId w:val="0"/>
        </w:numPr>
        <w:spacing w:before="0"/>
        <w:ind w:left="-142"/>
        <w:jc w:val="both"/>
        <w:outlineLvl w:val="9"/>
        <w:rPr>
          <w:rFonts w:cs="Times New Roman"/>
          <w:b w:val="0"/>
          <w:bCs/>
          <w:caps w:val="0"/>
          <w:sz w:val="26"/>
          <w:szCs w:val="26"/>
          <w:lang w:val="en-US"/>
        </w:rPr>
      </w:pPr>
      <w:r w:rsidRPr="008305F1">
        <w:rPr>
          <w:rFonts w:cs="Times New Roman"/>
          <w:b w:val="0"/>
          <w:bCs/>
          <w:caps w:val="0"/>
          <w:sz w:val="26"/>
          <w:szCs w:val="26"/>
          <w:lang w:val="en-US"/>
        </w:rPr>
        <w:tab/>
      </w:r>
      <w:r w:rsidR="00E72B0B" w:rsidRPr="008305F1">
        <w:rPr>
          <w:rFonts w:cs="Times New Roman"/>
          <w:b w:val="0"/>
          <w:bCs/>
          <w:caps w:val="0"/>
          <w:sz w:val="26"/>
          <w:szCs w:val="26"/>
          <w:lang w:val="en-US"/>
        </w:rPr>
        <w:tab/>
      </w:r>
      <w:r w:rsidRPr="008305F1">
        <w:rPr>
          <w:rFonts w:cs="Times New Roman"/>
          <w:b w:val="0"/>
          <w:bCs/>
          <w:caps w:val="0"/>
          <w:sz w:val="26"/>
          <w:szCs w:val="26"/>
          <w:lang w:val="en-US"/>
        </w:rPr>
        <w:t xml:space="preserve">Di chuyển: </w:t>
      </w:r>
    </w:p>
    <w:p w14:paraId="304CB876" w14:textId="490EB6D2" w:rsidR="00DF150D" w:rsidRPr="008305F1" w:rsidRDefault="00D36F6E" w:rsidP="00AB3370">
      <w:pPr>
        <w:pStyle w:val="Phn"/>
        <w:numPr>
          <w:ilvl w:val="0"/>
          <w:numId w:val="0"/>
        </w:numPr>
        <w:spacing w:before="0"/>
        <w:ind w:left="-142"/>
        <w:jc w:val="both"/>
        <w:outlineLvl w:val="9"/>
        <w:rPr>
          <w:rFonts w:cs="Times New Roman"/>
          <w:b w:val="0"/>
          <w:bCs/>
          <w:caps w:val="0"/>
          <w:sz w:val="26"/>
          <w:szCs w:val="26"/>
          <w:lang w:val="en-US"/>
        </w:rPr>
      </w:pPr>
      <w:r w:rsidRPr="008305F1">
        <w:rPr>
          <w:rFonts w:cs="Times New Roman"/>
          <w:b w:val="0"/>
          <w:bCs/>
          <w:caps w:val="0"/>
          <w:sz w:val="26"/>
          <w:szCs w:val="26"/>
          <w:lang w:val="en-US"/>
        </w:rPr>
        <w:lastRenderedPageBreak/>
        <w:tab/>
      </w:r>
      <w:r w:rsidRPr="008305F1">
        <w:rPr>
          <w:rFonts w:cs="Times New Roman"/>
          <w:b w:val="0"/>
          <w:bCs/>
          <w:caps w:val="0"/>
          <w:sz w:val="26"/>
          <w:szCs w:val="26"/>
          <w:lang w:val="en-US"/>
        </w:rPr>
        <w:tab/>
      </w:r>
      <w:r w:rsidR="00E72B0B" w:rsidRPr="008305F1">
        <w:rPr>
          <w:rFonts w:cs="Times New Roman"/>
          <w:b w:val="0"/>
          <w:bCs/>
          <w:caps w:val="0"/>
          <w:sz w:val="26"/>
          <w:szCs w:val="26"/>
          <w:lang w:val="en-US"/>
        </w:rPr>
        <w:tab/>
      </w:r>
      <w:r w:rsidRPr="008305F1">
        <w:rPr>
          <w:rFonts w:cs="Times New Roman"/>
          <w:b w:val="0"/>
          <w:bCs/>
          <w:caps w:val="0"/>
          <w:sz w:val="26"/>
          <w:szCs w:val="26"/>
          <w:lang w:val="en-US"/>
        </w:rPr>
        <w:t xml:space="preserve">• Nâng một đĩa ra khỏi một </w:t>
      </w:r>
      <w:r w:rsidR="00DF150D" w:rsidRPr="008305F1">
        <w:rPr>
          <w:rFonts w:cs="Times New Roman"/>
          <w:b w:val="0"/>
          <w:bCs/>
          <w:caps w:val="0"/>
          <w:sz w:val="26"/>
          <w:szCs w:val="26"/>
          <w:lang w:val="en-US"/>
        </w:rPr>
        <w:t>cột</w:t>
      </w:r>
      <w:r w:rsidRPr="008305F1">
        <w:rPr>
          <w:rFonts w:cs="Times New Roman"/>
          <w:b w:val="0"/>
          <w:bCs/>
          <w:caps w:val="0"/>
          <w:sz w:val="26"/>
          <w:szCs w:val="26"/>
          <w:lang w:val="en-US"/>
        </w:rPr>
        <w:t xml:space="preserve"> và đặt nó vào một </w:t>
      </w:r>
      <w:r w:rsidR="00DF150D" w:rsidRPr="008305F1">
        <w:rPr>
          <w:rFonts w:cs="Times New Roman"/>
          <w:b w:val="0"/>
          <w:bCs/>
          <w:caps w:val="0"/>
          <w:sz w:val="26"/>
          <w:szCs w:val="26"/>
          <w:lang w:val="en-US"/>
        </w:rPr>
        <w:t>cột</w:t>
      </w:r>
      <w:r w:rsidRPr="008305F1">
        <w:rPr>
          <w:rFonts w:cs="Times New Roman"/>
          <w:b w:val="0"/>
          <w:bCs/>
          <w:caps w:val="0"/>
          <w:sz w:val="26"/>
          <w:szCs w:val="26"/>
          <w:lang w:val="en-US"/>
        </w:rPr>
        <w:t xml:space="preserve"> khác</w:t>
      </w:r>
      <w:r w:rsidR="00DF150D" w:rsidRPr="008305F1">
        <w:rPr>
          <w:rFonts w:cs="Times New Roman"/>
          <w:b w:val="0"/>
          <w:bCs/>
          <w:caps w:val="0"/>
          <w:sz w:val="26"/>
          <w:szCs w:val="26"/>
          <w:lang w:val="en-US"/>
        </w:rPr>
        <w:t>. Mỗi lần chỉ di chuyển được duy nhất 1 đĩa.</w:t>
      </w:r>
    </w:p>
    <w:p w14:paraId="4E0687A0" w14:textId="548878BF" w:rsidR="00D36F6E" w:rsidRPr="008305F1" w:rsidRDefault="00E72B0B" w:rsidP="00AB3370">
      <w:pPr>
        <w:pStyle w:val="Phn"/>
        <w:numPr>
          <w:ilvl w:val="0"/>
          <w:numId w:val="0"/>
        </w:numPr>
        <w:spacing w:before="0"/>
        <w:ind w:left="-142"/>
        <w:jc w:val="both"/>
        <w:outlineLvl w:val="9"/>
        <w:rPr>
          <w:rFonts w:cs="Times New Roman"/>
          <w:b w:val="0"/>
          <w:bCs/>
          <w:caps w:val="0"/>
          <w:sz w:val="26"/>
          <w:szCs w:val="26"/>
          <w:lang w:val="en-US"/>
        </w:rPr>
      </w:pPr>
      <w:r w:rsidRPr="008305F1">
        <w:rPr>
          <w:rFonts w:cs="Times New Roman"/>
          <w:b w:val="0"/>
          <w:bCs/>
          <w:caps w:val="0"/>
          <w:sz w:val="26"/>
          <w:szCs w:val="26"/>
          <w:lang w:val="en-US"/>
        </w:rPr>
        <w:tab/>
      </w:r>
      <w:r w:rsidR="00DF150D" w:rsidRPr="008305F1">
        <w:rPr>
          <w:rFonts w:cs="Times New Roman"/>
          <w:b w:val="0"/>
          <w:bCs/>
          <w:caps w:val="0"/>
          <w:sz w:val="26"/>
          <w:szCs w:val="26"/>
          <w:lang w:val="en-US"/>
        </w:rPr>
        <w:tab/>
      </w:r>
      <w:r w:rsidR="00D36F6E" w:rsidRPr="008305F1">
        <w:rPr>
          <w:rFonts w:cs="Times New Roman"/>
          <w:b w:val="0"/>
          <w:bCs/>
          <w:caps w:val="0"/>
          <w:sz w:val="26"/>
          <w:szCs w:val="26"/>
          <w:lang w:val="en-US"/>
        </w:rPr>
        <w:t xml:space="preserve">Quy tắc đặt đĩa: </w:t>
      </w:r>
    </w:p>
    <w:p w14:paraId="7C2DEC23" w14:textId="62445413" w:rsidR="00DF150D" w:rsidRPr="008305F1" w:rsidRDefault="00D36F6E" w:rsidP="00AB3370">
      <w:pPr>
        <w:pStyle w:val="Phn"/>
        <w:numPr>
          <w:ilvl w:val="0"/>
          <w:numId w:val="0"/>
        </w:numPr>
        <w:spacing w:before="0"/>
        <w:ind w:left="-142"/>
        <w:jc w:val="both"/>
        <w:outlineLvl w:val="9"/>
        <w:rPr>
          <w:rFonts w:cs="Times New Roman"/>
          <w:b w:val="0"/>
          <w:bCs/>
          <w:caps w:val="0"/>
          <w:sz w:val="26"/>
          <w:szCs w:val="26"/>
          <w:lang w:val="en-US"/>
        </w:rPr>
      </w:pPr>
      <w:r w:rsidRPr="008305F1">
        <w:rPr>
          <w:rFonts w:cs="Times New Roman"/>
          <w:b w:val="0"/>
          <w:bCs/>
          <w:caps w:val="0"/>
          <w:sz w:val="26"/>
          <w:szCs w:val="26"/>
          <w:lang w:val="en-US"/>
        </w:rPr>
        <w:tab/>
      </w:r>
      <w:r w:rsidRPr="008305F1">
        <w:rPr>
          <w:rFonts w:cs="Times New Roman"/>
          <w:b w:val="0"/>
          <w:bCs/>
          <w:caps w:val="0"/>
          <w:sz w:val="26"/>
          <w:szCs w:val="26"/>
          <w:lang w:val="en-US"/>
        </w:rPr>
        <w:tab/>
      </w:r>
      <w:r w:rsidR="00E72B0B" w:rsidRPr="008305F1">
        <w:rPr>
          <w:rFonts w:cs="Times New Roman"/>
          <w:b w:val="0"/>
          <w:bCs/>
          <w:caps w:val="0"/>
          <w:sz w:val="26"/>
          <w:szCs w:val="26"/>
          <w:lang w:val="en-US"/>
        </w:rPr>
        <w:tab/>
      </w:r>
      <w:r w:rsidRPr="008305F1">
        <w:rPr>
          <w:rFonts w:cs="Times New Roman"/>
          <w:b w:val="0"/>
          <w:bCs/>
          <w:caps w:val="0"/>
          <w:sz w:val="26"/>
          <w:szCs w:val="26"/>
          <w:lang w:val="en-US"/>
        </w:rPr>
        <w:t xml:space="preserve">• Quy tắc </w:t>
      </w:r>
      <w:r w:rsidR="00DF150D" w:rsidRPr="008305F1">
        <w:rPr>
          <w:rFonts w:cs="Times New Roman"/>
          <w:b w:val="0"/>
          <w:bCs/>
          <w:caps w:val="0"/>
          <w:sz w:val="26"/>
          <w:szCs w:val="26"/>
          <w:lang w:val="en-US"/>
        </w:rPr>
        <w:t>k</w:t>
      </w:r>
      <w:r w:rsidRPr="008305F1">
        <w:rPr>
          <w:rFonts w:cs="Times New Roman"/>
          <w:b w:val="0"/>
          <w:bCs/>
          <w:caps w:val="0"/>
          <w:sz w:val="26"/>
          <w:szCs w:val="26"/>
          <w:lang w:val="en-US"/>
        </w:rPr>
        <w:t xml:space="preserve">ích thước: Không </w:t>
      </w:r>
      <w:r w:rsidR="00DF150D" w:rsidRPr="008305F1">
        <w:rPr>
          <w:rFonts w:cs="Times New Roman"/>
          <w:b w:val="0"/>
          <w:bCs/>
          <w:caps w:val="0"/>
          <w:sz w:val="26"/>
          <w:szCs w:val="26"/>
          <w:lang w:val="en-US"/>
        </w:rPr>
        <w:t xml:space="preserve">được </w:t>
      </w:r>
      <w:r w:rsidRPr="008305F1">
        <w:rPr>
          <w:rFonts w:cs="Times New Roman"/>
          <w:b w:val="0"/>
          <w:bCs/>
          <w:caps w:val="0"/>
          <w:sz w:val="26"/>
          <w:szCs w:val="26"/>
          <w:lang w:val="en-US"/>
        </w:rPr>
        <w:t>đặt một đĩa lớn lên một đĩa nhỏ hơn</w:t>
      </w:r>
      <w:r w:rsidR="00E72B0B" w:rsidRPr="008305F1">
        <w:rPr>
          <w:rFonts w:cs="Times New Roman"/>
          <w:b w:val="0"/>
          <w:bCs/>
          <w:caps w:val="0"/>
          <w:sz w:val="26"/>
          <w:szCs w:val="26"/>
          <w:lang w:val="en-US"/>
        </w:rPr>
        <w:t>.</w:t>
      </w:r>
    </w:p>
    <w:p w14:paraId="3F221F36" w14:textId="455D37FF" w:rsidR="00D36F6E" w:rsidRPr="008305F1" w:rsidRDefault="00E72B0B" w:rsidP="00AB3370">
      <w:pPr>
        <w:pStyle w:val="Phn"/>
        <w:numPr>
          <w:ilvl w:val="0"/>
          <w:numId w:val="0"/>
        </w:numPr>
        <w:spacing w:before="0"/>
        <w:ind w:left="-142"/>
        <w:jc w:val="both"/>
        <w:outlineLvl w:val="9"/>
        <w:rPr>
          <w:rFonts w:cs="Times New Roman"/>
          <w:b w:val="0"/>
          <w:bCs/>
          <w:caps w:val="0"/>
          <w:sz w:val="26"/>
          <w:szCs w:val="26"/>
          <w:lang w:val="en-US"/>
        </w:rPr>
      </w:pPr>
      <w:r w:rsidRPr="008305F1">
        <w:rPr>
          <w:rFonts w:cs="Times New Roman"/>
          <w:b w:val="0"/>
          <w:bCs/>
          <w:caps w:val="0"/>
          <w:sz w:val="26"/>
          <w:szCs w:val="26"/>
          <w:lang w:val="en-US"/>
        </w:rPr>
        <w:tab/>
      </w:r>
      <w:r w:rsidRPr="008305F1">
        <w:rPr>
          <w:rFonts w:cs="Times New Roman"/>
          <w:b w:val="0"/>
          <w:bCs/>
          <w:caps w:val="0"/>
          <w:sz w:val="26"/>
          <w:szCs w:val="26"/>
          <w:lang w:val="en-US"/>
        </w:rPr>
        <w:tab/>
      </w:r>
      <w:r w:rsidR="00D36F6E" w:rsidRPr="008305F1">
        <w:rPr>
          <w:rFonts w:cs="Times New Roman"/>
          <w:b w:val="0"/>
          <w:bCs/>
          <w:caps w:val="0"/>
          <w:sz w:val="26"/>
          <w:szCs w:val="26"/>
          <w:lang w:val="en-US"/>
        </w:rPr>
        <w:t xml:space="preserve">Trạng thái kết thúc câu đố : </w:t>
      </w:r>
    </w:p>
    <w:p w14:paraId="7C9A09F3" w14:textId="243A0E53" w:rsidR="00A525EF" w:rsidRPr="008305F1" w:rsidRDefault="00D36F6E" w:rsidP="00AB3370">
      <w:pPr>
        <w:pStyle w:val="Phn"/>
        <w:numPr>
          <w:ilvl w:val="0"/>
          <w:numId w:val="0"/>
        </w:numPr>
        <w:spacing w:before="0"/>
        <w:ind w:left="-142"/>
        <w:jc w:val="both"/>
        <w:outlineLvl w:val="9"/>
        <w:rPr>
          <w:rFonts w:cs="Times New Roman"/>
          <w:b w:val="0"/>
          <w:bCs/>
          <w:caps w:val="0"/>
          <w:sz w:val="26"/>
          <w:szCs w:val="26"/>
          <w:lang w:val="en-US"/>
        </w:rPr>
      </w:pPr>
      <w:r w:rsidRPr="008305F1">
        <w:rPr>
          <w:rFonts w:cs="Times New Roman"/>
          <w:b w:val="0"/>
          <w:bCs/>
          <w:caps w:val="0"/>
          <w:sz w:val="26"/>
          <w:szCs w:val="26"/>
          <w:lang w:val="en-US"/>
        </w:rPr>
        <w:tab/>
      </w:r>
      <w:r w:rsidRPr="008305F1">
        <w:rPr>
          <w:rFonts w:cs="Times New Roman"/>
          <w:b w:val="0"/>
          <w:bCs/>
          <w:caps w:val="0"/>
          <w:sz w:val="26"/>
          <w:szCs w:val="26"/>
          <w:lang w:val="en-US"/>
        </w:rPr>
        <w:tab/>
      </w:r>
      <w:r w:rsidR="00E72B0B" w:rsidRPr="008305F1">
        <w:rPr>
          <w:rFonts w:cs="Times New Roman"/>
          <w:b w:val="0"/>
          <w:bCs/>
          <w:caps w:val="0"/>
          <w:sz w:val="26"/>
          <w:szCs w:val="26"/>
          <w:lang w:val="en-US"/>
        </w:rPr>
        <w:tab/>
      </w:r>
      <w:r w:rsidRPr="008305F1">
        <w:rPr>
          <w:rFonts w:cs="Times New Roman"/>
          <w:b w:val="0"/>
          <w:bCs/>
          <w:caps w:val="0"/>
          <w:sz w:val="26"/>
          <w:szCs w:val="26"/>
          <w:lang w:val="en-US"/>
        </w:rPr>
        <w:t xml:space="preserve">• N đĩa được sắp xếp thành một </w:t>
      </w:r>
      <w:r w:rsidR="00DF150D" w:rsidRPr="008305F1">
        <w:rPr>
          <w:rFonts w:cs="Times New Roman"/>
          <w:b w:val="0"/>
          <w:bCs/>
          <w:caps w:val="0"/>
          <w:sz w:val="26"/>
          <w:szCs w:val="26"/>
          <w:lang w:val="en-US"/>
        </w:rPr>
        <w:t>t</w:t>
      </w:r>
      <w:r w:rsidRPr="008305F1">
        <w:rPr>
          <w:rFonts w:cs="Times New Roman"/>
          <w:b w:val="0"/>
          <w:bCs/>
          <w:caps w:val="0"/>
          <w:sz w:val="26"/>
          <w:szCs w:val="26"/>
          <w:lang w:val="en-US"/>
        </w:rPr>
        <w:t xml:space="preserve">hứ tự kích thước giảm dần từ dưới lên trên trên </w:t>
      </w:r>
      <w:r w:rsidR="00DF150D" w:rsidRPr="008305F1">
        <w:rPr>
          <w:rFonts w:cs="Times New Roman"/>
          <w:b w:val="0"/>
          <w:bCs/>
          <w:caps w:val="0"/>
          <w:sz w:val="26"/>
          <w:szCs w:val="26"/>
          <w:lang w:val="en-US"/>
        </w:rPr>
        <w:t>cột</w:t>
      </w:r>
      <w:r w:rsidRPr="008305F1">
        <w:rPr>
          <w:rFonts w:cs="Times New Roman"/>
          <w:b w:val="0"/>
          <w:bCs/>
          <w:caps w:val="0"/>
          <w:sz w:val="26"/>
          <w:szCs w:val="26"/>
          <w:lang w:val="en-US"/>
        </w:rPr>
        <w:t xml:space="preserve"> "Đích"</w:t>
      </w:r>
      <w:r w:rsidR="00DF150D" w:rsidRPr="008305F1">
        <w:rPr>
          <w:rFonts w:cs="Times New Roman"/>
          <w:b w:val="0"/>
          <w:bCs/>
          <w:caps w:val="0"/>
          <w:sz w:val="26"/>
          <w:szCs w:val="26"/>
          <w:lang w:val="en-US"/>
        </w:rPr>
        <w:t>.</w:t>
      </w:r>
    </w:p>
    <w:p w14:paraId="6B4B2D08" w14:textId="4F9FCB85" w:rsidR="00F95921" w:rsidRPr="008305F1" w:rsidRDefault="00F95921" w:rsidP="00043774">
      <w:pPr>
        <w:pStyle w:val="Phn"/>
        <w:numPr>
          <w:ilvl w:val="2"/>
          <w:numId w:val="11"/>
        </w:numPr>
        <w:spacing w:before="0"/>
        <w:jc w:val="both"/>
        <w:outlineLvl w:val="2"/>
        <w:rPr>
          <w:rFonts w:cs="Times New Roman"/>
          <w:caps w:val="0"/>
          <w:sz w:val="26"/>
          <w:szCs w:val="26"/>
          <w:lang w:val="en-US"/>
        </w:rPr>
      </w:pPr>
      <w:bookmarkStart w:id="10" w:name="_Toc182271587"/>
      <w:r w:rsidRPr="008305F1">
        <w:rPr>
          <w:rFonts w:cs="Times New Roman"/>
          <w:caps w:val="0"/>
          <w:sz w:val="26"/>
          <w:szCs w:val="26"/>
          <w:lang w:val="en-US"/>
        </w:rPr>
        <w:t>Tháp Hà Nội từ tính</w:t>
      </w:r>
      <w:bookmarkEnd w:id="10"/>
    </w:p>
    <w:p w14:paraId="4A113503" w14:textId="2675BB79" w:rsidR="004050C6" w:rsidRPr="008305F1" w:rsidRDefault="004050C6" w:rsidP="00AB3370">
      <w:pPr>
        <w:pStyle w:val="Phn"/>
        <w:numPr>
          <w:ilvl w:val="0"/>
          <w:numId w:val="0"/>
        </w:numPr>
        <w:spacing w:before="0"/>
        <w:ind w:left="-142" w:hanging="360"/>
        <w:jc w:val="both"/>
        <w:outlineLvl w:val="9"/>
        <w:rPr>
          <w:rFonts w:cs="Times New Roman"/>
          <w:b w:val="0"/>
          <w:bCs/>
          <w:caps w:val="0"/>
          <w:sz w:val="26"/>
          <w:szCs w:val="26"/>
          <w:lang w:val="en-US"/>
        </w:rPr>
      </w:pPr>
      <w:r w:rsidRPr="008305F1">
        <w:rPr>
          <w:rFonts w:cs="Times New Roman"/>
          <w:caps w:val="0"/>
          <w:sz w:val="26"/>
          <w:szCs w:val="26"/>
          <w:lang w:val="en-US"/>
        </w:rPr>
        <w:tab/>
      </w:r>
      <w:r w:rsidR="00E72B0B" w:rsidRPr="008305F1">
        <w:rPr>
          <w:rFonts w:cs="Times New Roman"/>
          <w:caps w:val="0"/>
          <w:sz w:val="26"/>
          <w:szCs w:val="26"/>
          <w:lang w:val="en-US"/>
        </w:rPr>
        <w:tab/>
      </w:r>
      <w:r w:rsidR="00E72B0B" w:rsidRPr="008305F1">
        <w:rPr>
          <w:rFonts w:cs="Times New Roman"/>
          <w:caps w:val="0"/>
          <w:sz w:val="26"/>
          <w:szCs w:val="26"/>
          <w:lang w:val="en-US"/>
        </w:rPr>
        <w:tab/>
      </w:r>
      <w:r w:rsidR="000333A6" w:rsidRPr="008305F1">
        <w:rPr>
          <w:rFonts w:cs="Times New Roman"/>
          <w:b w:val="0"/>
          <w:bCs/>
          <w:caps w:val="0"/>
          <w:sz w:val="26"/>
          <w:szCs w:val="26"/>
          <w:lang w:val="en-US"/>
        </w:rPr>
        <w:t xml:space="preserve">Trong bài toán Tháp Hà Nội từ tính, chúng ta vẫn sử dụng 3 trụ và N đĩa. Tuy nhiên, bản thân đĩa, định nghĩa nước đi và luật chơi đều được sửa đổi (mở rộng). </w:t>
      </w:r>
    </w:p>
    <w:p w14:paraId="67ED3B75" w14:textId="0DA5DB24" w:rsidR="000333A6" w:rsidRPr="008305F1" w:rsidRDefault="000333A6" w:rsidP="00AB3370">
      <w:pPr>
        <w:pStyle w:val="Phn"/>
        <w:numPr>
          <w:ilvl w:val="0"/>
          <w:numId w:val="0"/>
        </w:numPr>
        <w:spacing w:before="0"/>
        <w:ind w:left="-142" w:hanging="360"/>
        <w:jc w:val="both"/>
        <w:outlineLvl w:val="9"/>
        <w:rPr>
          <w:rFonts w:cs="Times New Roman"/>
          <w:b w:val="0"/>
          <w:bCs/>
          <w:caps w:val="0"/>
          <w:sz w:val="26"/>
          <w:szCs w:val="26"/>
          <w:lang w:val="en-US"/>
        </w:rPr>
      </w:pPr>
      <w:r w:rsidRPr="008305F1">
        <w:rPr>
          <w:rFonts w:cs="Times New Roman"/>
          <w:b w:val="0"/>
          <w:bCs/>
          <w:caps w:val="0"/>
          <w:sz w:val="26"/>
          <w:szCs w:val="26"/>
          <w:lang w:val="en-US"/>
        </w:rPr>
        <w:tab/>
      </w:r>
      <w:r w:rsidRPr="008305F1">
        <w:rPr>
          <w:rFonts w:cs="Times New Roman"/>
          <w:b w:val="0"/>
          <w:bCs/>
          <w:caps w:val="0"/>
          <w:sz w:val="26"/>
          <w:szCs w:val="26"/>
          <w:lang w:val="en-US"/>
        </w:rPr>
        <w:tab/>
      </w:r>
      <w:r w:rsidR="00E72B0B" w:rsidRPr="008305F1">
        <w:rPr>
          <w:rFonts w:cs="Times New Roman"/>
          <w:b w:val="0"/>
          <w:bCs/>
          <w:caps w:val="0"/>
          <w:sz w:val="26"/>
          <w:szCs w:val="26"/>
          <w:lang w:val="en-US"/>
        </w:rPr>
        <w:tab/>
      </w:r>
      <w:r w:rsidRPr="008305F1">
        <w:rPr>
          <w:rFonts w:cs="Times New Roman"/>
          <w:b w:val="0"/>
          <w:bCs/>
          <w:caps w:val="0"/>
          <w:sz w:val="26"/>
          <w:szCs w:val="26"/>
          <w:lang w:val="en-US"/>
        </w:rPr>
        <w:t xml:space="preserve">Thành phần câu đố: </w:t>
      </w:r>
    </w:p>
    <w:p w14:paraId="4FF078E2" w14:textId="2ED4A0D0" w:rsidR="000333A6" w:rsidRPr="008305F1" w:rsidRDefault="000333A6" w:rsidP="00AB3370">
      <w:pPr>
        <w:pStyle w:val="Phn"/>
        <w:numPr>
          <w:ilvl w:val="0"/>
          <w:numId w:val="0"/>
        </w:numPr>
        <w:spacing w:before="0"/>
        <w:ind w:left="-142" w:hanging="360"/>
        <w:jc w:val="both"/>
        <w:outlineLvl w:val="9"/>
        <w:rPr>
          <w:rFonts w:cs="Times New Roman"/>
          <w:b w:val="0"/>
          <w:bCs/>
          <w:caps w:val="0"/>
          <w:sz w:val="26"/>
          <w:szCs w:val="26"/>
          <w:lang w:val="en-US"/>
        </w:rPr>
      </w:pPr>
      <w:r w:rsidRPr="008305F1">
        <w:rPr>
          <w:rFonts w:cs="Times New Roman"/>
          <w:b w:val="0"/>
          <w:bCs/>
          <w:caps w:val="0"/>
          <w:sz w:val="26"/>
          <w:szCs w:val="26"/>
          <w:lang w:val="en-US"/>
        </w:rPr>
        <w:tab/>
      </w:r>
      <w:r w:rsidRPr="008305F1">
        <w:rPr>
          <w:rFonts w:cs="Times New Roman"/>
          <w:b w:val="0"/>
          <w:bCs/>
          <w:caps w:val="0"/>
          <w:sz w:val="26"/>
          <w:szCs w:val="26"/>
          <w:lang w:val="en-US"/>
        </w:rPr>
        <w:tab/>
      </w:r>
      <w:r w:rsidRPr="008305F1">
        <w:rPr>
          <w:rFonts w:cs="Times New Roman"/>
          <w:b w:val="0"/>
          <w:bCs/>
          <w:caps w:val="0"/>
          <w:sz w:val="26"/>
          <w:szCs w:val="26"/>
          <w:lang w:val="en-US"/>
        </w:rPr>
        <w:tab/>
      </w:r>
      <w:r w:rsidR="00E72B0B" w:rsidRPr="008305F1">
        <w:rPr>
          <w:rFonts w:cs="Times New Roman"/>
          <w:b w:val="0"/>
          <w:bCs/>
          <w:caps w:val="0"/>
          <w:sz w:val="26"/>
          <w:szCs w:val="26"/>
          <w:lang w:val="en-US"/>
        </w:rPr>
        <w:tab/>
      </w:r>
      <w:r w:rsidRPr="008305F1">
        <w:rPr>
          <w:rFonts w:cs="Times New Roman"/>
          <w:b w:val="0"/>
          <w:bCs/>
          <w:caps w:val="0"/>
          <w:sz w:val="26"/>
          <w:szCs w:val="26"/>
          <w:lang w:val="en-US"/>
        </w:rPr>
        <w:t xml:space="preserve">• Ba trụ bằng nhau </w:t>
      </w:r>
    </w:p>
    <w:p w14:paraId="1E0528BB" w14:textId="2E2A0FE6" w:rsidR="000333A6" w:rsidRPr="008305F1" w:rsidRDefault="000333A6" w:rsidP="00AB3370">
      <w:pPr>
        <w:pStyle w:val="Phn"/>
        <w:numPr>
          <w:ilvl w:val="0"/>
          <w:numId w:val="0"/>
        </w:numPr>
        <w:spacing w:before="0"/>
        <w:ind w:left="-142" w:hanging="360"/>
        <w:jc w:val="both"/>
        <w:outlineLvl w:val="9"/>
        <w:rPr>
          <w:rFonts w:cs="Times New Roman"/>
          <w:b w:val="0"/>
          <w:bCs/>
          <w:caps w:val="0"/>
          <w:sz w:val="26"/>
          <w:szCs w:val="26"/>
          <w:lang w:val="en-US"/>
        </w:rPr>
      </w:pPr>
      <w:r w:rsidRPr="008305F1">
        <w:rPr>
          <w:rFonts w:cs="Times New Roman"/>
          <w:b w:val="0"/>
          <w:bCs/>
          <w:caps w:val="0"/>
          <w:sz w:val="26"/>
          <w:szCs w:val="26"/>
          <w:lang w:val="en-US"/>
        </w:rPr>
        <w:tab/>
      </w:r>
      <w:r w:rsidRPr="008305F1">
        <w:rPr>
          <w:rFonts w:cs="Times New Roman"/>
          <w:b w:val="0"/>
          <w:bCs/>
          <w:caps w:val="0"/>
          <w:sz w:val="26"/>
          <w:szCs w:val="26"/>
          <w:lang w:val="en-US"/>
        </w:rPr>
        <w:tab/>
      </w:r>
      <w:r w:rsidRPr="008305F1">
        <w:rPr>
          <w:rFonts w:cs="Times New Roman"/>
          <w:b w:val="0"/>
          <w:bCs/>
          <w:caps w:val="0"/>
          <w:sz w:val="26"/>
          <w:szCs w:val="26"/>
          <w:lang w:val="en-US"/>
        </w:rPr>
        <w:tab/>
      </w:r>
      <w:r w:rsidR="00E72B0B" w:rsidRPr="008305F1">
        <w:rPr>
          <w:rFonts w:cs="Times New Roman"/>
          <w:b w:val="0"/>
          <w:bCs/>
          <w:caps w:val="0"/>
          <w:sz w:val="26"/>
          <w:szCs w:val="26"/>
          <w:lang w:val="en-US"/>
        </w:rPr>
        <w:tab/>
      </w:r>
      <w:r w:rsidRPr="008305F1">
        <w:rPr>
          <w:rFonts w:cs="Times New Roman"/>
          <w:b w:val="0"/>
          <w:bCs/>
          <w:caps w:val="0"/>
          <w:sz w:val="26"/>
          <w:szCs w:val="26"/>
          <w:lang w:val="en-US"/>
        </w:rPr>
        <w:t xml:space="preserve">• Một bộ N đĩa có đường kính khác nhau </w:t>
      </w:r>
    </w:p>
    <w:p w14:paraId="1E03983A" w14:textId="1EB0B735" w:rsidR="000333A6" w:rsidRPr="008305F1" w:rsidRDefault="000333A6" w:rsidP="00AB3370">
      <w:pPr>
        <w:pStyle w:val="Phn"/>
        <w:numPr>
          <w:ilvl w:val="0"/>
          <w:numId w:val="0"/>
        </w:numPr>
        <w:spacing w:before="0"/>
        <w:ind w:left="-142" w:hanging="360"/>
        <w:jc w:val="both"/>
        <w:outlineLvl w:val="9"/>
        <w:rPr>
          <w:rFonts w:cs="Times New Roman"/>
          <w:b w:val="0"/>
          <w:bCs/>
          <w:caps w:val="0"/>
          <w:sz w:val="26"/>
          <w:szCs w:val="26"/>
          <w:lang w:val="en-US"/>
        </w:rPr>
      </w:pPr>
      <w:r w:rsidRPr="008305F1">
        <w:rPr>
          <w:rFonts w:cs="Times New Roman"/>
          <w:b w:val="0"/>
          <w:bCs/>
          <w:caps w:val="0"/>
          <w:sz w:val="26"/>
          <w:szCs w:val="26"/>
          <w:lang w:val="en-US"/>
        </w:rPr>
        <w:tab/>
      </w:r>
      <w:r w:rsidRPr="008305F1">
        <w:rPr>
          <w:rFonts w:cs="Times New Roman"/>
          <w:b w:val="0"/>
          <w:bCs/>
          <w:caps w:val="0"/>
          <w:sz w:val="26"/>
          <w:szCs w:val="26"/>
          <w:lang w:val="en-US"/>
        </w:rPr>
        <w:tab/>
      </w:r>
      <w:r w:rsidRPr="008305F1">
        <w:rPr>
          <w:rFonts w:cs="Times New Roman"/>
          <w:b w:val="0"/>
          <w:bCs/>
          <w:caps w:val="0"/>
          <w:sz w:val="26"/>
          <w:szCs w:val="26"/>
          <w:lang w:val="en-US"/>
        </w:rPr>
        <w:tab/>
      </w:r>
      <w:r w:rsidR="00E72B0B" w:rsidRPr="008305F1">
        <w:rPr>
          <w:rFonts w:cs="Times New Roman"/>
          <w:b w:val="0"/>
          <w:bCs/>
          <w:caps w:val="0"/>
          <w:sz w:val="26"/>
          <w:szCs w:val="26"/>
          <w:lang w:val="en-US"/>
        </w:rPr>
        <w:tab/>
      </w:r>
      <w:r w:rsidRPr="008305F1">
        <w:rPr>
          <w:rFonts w:cs="Times New Roman"/>
          <w:b w:val="0"/>
          <w:bCs/>
          <w:caps w:val="0"/>
          <w:sz w:val="26"/>
          <w:szCs w:val="26"/>
          <w:lang w:val="en-US"/>
        </w:rPr>
        <w:t>• Mặt "dưới" của mỗi đĩa có màu Xanh và mặt "trên" của nó có màu Đỏ</w:t>
      </w:r>
    </w:p>
    <w:p w14:paraId="4D2DCB46" w14:textId="7C713F1F" w:rsidR="000333A6" w:rsidRPr="008305F1" w:rsidRDefault="000333A6" w:rsidP="00AB3370">
      <w:pPr>
        <w:pStyle w:val="Phn"/>
        <w:numPr>
          <w:ilvl w:val="0"/>
          <w:numId w:val="0"/>
        </w:numPr>
        <w:spacing w:before="0"/>
        <w:ind w:left="-142" w:hanging="360"/>
        <w:jc w:val="both"/>
        <w:outlineLvl w:val="9"/>
        <w:rPr>
          <w:rFonts w:cs="Times New Roman"/>
          <w:b w:val="0"/>
          <w:bCs/>
          <w:caps w:val="0"/>
          <w:sz w:val="26"/>
          <w:szCs w:val="26"/>
          <w:lang w:val="en-US"/>
        </w:rPr>
      </w:pPr>
      <w:r w:rsidRPr="008305F1">
        <w:rPr>
          <w:rFonts w:cs="Times New Roman"/>
          <w:b w:val="0"/>
          <w:bCs/>
          <w:caps w:val="0"/>
          <w:sz w:val="26"/>
          <w:szCs w:val="26"/>
          <w:lang w:val="en-US"/>
        </w:rPr>
        <w:tab/>
      </w:r>
      <w:r w:rsidRPr="008305F1">
        <w:rPr>
          <w:rFonts w:cs="Times New Roman"/>
          <w:b w:val="0"/>
          <w:bCs/>
          <w:caps w:val="0"/>
          <w:sz w:val="26"/>
          <w:szCs w:val="26"/>
          <w:lang w:val="en-US"/>
        </w:rPr>
        <w:tab/>
      </w:r>
      <w:r w:rsidR="00E72B0B" w:rsidRPr="008305F1">
        <w:rPr>
          <w:rFonts w:cs="Times New Roman"/>
          <w:b w:val="0"/>
          <w:bCs/>
          <w:caps w:val="0"/>
          <w:sz w:val="26"/>
          <w:szCs w:val="26"/>
          <w:lang w:val="en-US"/>
        </w:rPr>
        <w:tab/>
      </w:r>
      <w:r w:rsidRPr="008305F1">
        <w:rPr>
          <w:rFonts w:cs="Times New Roman"/>
          <w:b w:val="0"/>
          <w:bCs/>
          <w:caps w:val="0"/>
          <w:sz w:val="26"/>
          <w:szCs w:val="26"/>
          <w:lang w:val="en-US"/>
        </w:rPr>
        <w:t xml:space="preserve">Thiết lập bắt đầu câu đố: </w:t>
      </w:r>
    </w:p>
    <w:p w14:paraId="1DA1BCD5" w14:textId="1F8F846C" w:rsidR="000333A6" w:rsidRPr="008305F1" w:rsidRDefault="000333A6" w:rsidP="00AB3370">
      <w:pPr>
        <w:pStyle w:val="Phn"/>
        <w:numPr>
          <w:ilvl w:val="0"/>
          <w:numId w:val="0"/>
        </w:numPr>
        <w:spacing w:before="0"/>
        <w:ind w:left="-142" w:hanging="360"/>
        <w:jc w:val="both"/>
        <w:outlineLvl w:val="9"/>
        <w:rPr>
          <w:rFonts w:cs="Times New Roman"/>
          <w:b w:val="0"/>
          <w:bCs/>
          <w:caps w:val="0"/>
          <w:sz w:val="26"/>
          <w:szCs w:val="26"/>
          <w:lang w:val="en-US"/>
        </w:rPr>
      </w:pPr>
      <w:r w:rsidRPr="008305F1">
        <w:rPr>
          <w:rFonts w:cs="Times New Roman"/>
          <w:b w:val="0"/>
          <w:bCs/>
          <w:caps w:val="0"/>
          <w:sz w:val="26"/>
          <w:szCs w:val="26"/>
          <w:lang w:val="en-US"/>
        </w:rPr>
        <w:tab/>
      </w:r>
      <w:r w:rsidRPr="008305F1">
        <w:rPr>
          <w:rFonts w:cs="Times New Roman"/>
          <w:b w:val="0"/>
          <w:bCs/>
          <w:caps w:val="0"/>
          <w:sz w:val="26"/>
          <w:szCs w:val="26"/>
          <w:lang w:val="en-US"/>
        </w:rPr>
        <w:tab/>
      </w:r>
      <w:r w:rsidRPr="008305F1">
        <w:rPr>
          <w:rFonts w:cs="Times New Roman"/>
          <w:b w:val="0"/>
          <w:bCs/>
          <w:caps w:val="0"/>
          <w:sz w:val="26"/>
          <w:szCs w:val="26"/>
          <w:lang w:val="en-US"/>
        </w:rPr>
        <w:tab/>
      </w:r>
      <w:r w:rsidR="00E72B0B" w:rsidRPr="008305F1">
        <w:rPr>
          <w:rFonts w:cs="Times New Roman"/>
          <w:b w:val="0"/>
          <w:bCs/>
          <w:caps w:val="0"/>
          <w:sz w:val="26"/>
          <w:szCs w:val="26"/>
          <w:lang w:val="en-US"/>
        </w:rPr>
        <w:tab/>
      </w:r>
      <w:r w:rsidRPr="008305F1">
        <w:rPr>
          <w:rFonts w:cs="Times New Roman"/>
          <w:b w:val="0"/>
          <w:bCs/>
          <w:caps w:val="0"/>
          <w:sz w:val="26"/>
          <w:szCs w:val="26"/>
          <w:lang w:val="en-US"/>
        </w:rPr>
        <w:t xml:space="preserve">• N đĩa được sắp xếp theo thứ tự kích thước giảm dần từ dưới lên trên trên cột "Nguồn" </w:t>
      </w:r>
    </w:p>
    <w:p w14:paraId="6592C516" w14:textId="5FD7D5F6" w:rsidR="000333A6" w:rsidRPr="008305F1" w:rsidRDefault="000333A6" w:rsidP="00AB3370">
      <w:pPr>
        <w:pStyle w:val="Phn"/>
        <w:numPr>
          <w:ilvl w:val="0"/>
          <w:numId w:val="0"/>
        </w:numPr>
        <w:spacing w:before="0"/>
        <w:ind w:left="-142" w:hanging="360"/>
        <w:jc w:val="both"/>
        <w:outlineLvl w:val="9"/>
        <w:rPr>
          <w:rFonts w:cs="Times New Roman"/>
          <w:b w:val="0"/>
          <w:bCs/>
          <w:caps w:val="0"/>
          <w:sz w:val="26"/>
          <w:szCs w:val="26"/>
          <w:lang w:val="en-US"/>
        </w:rPr>
      </w:pPr>
      <w:r w:rsidRPr="008305F1">
        <w:rPr>
          <w:rFonts w:cs="Times New Roman"/>
          <w:b w:val="0"/>
          <w:bCs/>
          <w:caps w:val="0"/>
          <w:sz w:val="26"/>
          <w:szCs w:val="26"/>
          <w:lang w:val="en-US"/>
        </w:rPr>
        <w:tab/>
      </w:r>
      <w:r w:rsidRPr="008305F1">
        <w:rPr>
          <w:rFonts w:cs="Times New Roman"/>
          <w:b w:val="0"/>
          <w:bCs/>
          <w:caps w:val="0"/>
          <w:sz w:val="26"/>
          <w:szCs w:val="26"/>
          <w:lang w:val="en-US"/>
        </w:rPr>
        <w:tab/>
      </w:r>
      <w:r w:rsidRPr="008305F1">
        <w:rPr>
          <w:rFonts w:cs="Times New Roman"/>
          <w:b w:val="0"/>
          <w:bCs/>
          <w:caps w:val="0"/>
          <w:sz w:val="26"/>
          <w:szCs w:val="26"/>
          <w:lang w:val="en-US"/>
        </w:rPr>
        <w:tab/>
      </w:r>
      <w:r w:rsidR="00E72B0B" w:rsidRPr="008305F1">
        <w:rPr>
          <w:rFonts w:cs="Times New Roman"/>
          <w:b w:val="0"/>
          <w:bCs/>
          <w:caps w:val="0"/>
          <w:sz w:val="26"/>
          <w:szCs w:val="26"/>
          <w:lang w:val="en-US"/>
        </w:rPr>
        <w:tab/>
      </w:r>
      <w:r w:rsidRPr="008305F1">
        <w:rPr>
          <w:rFonts w:cs="Times New Roman"/>
          <w:b w:val="0"/>
          <w:bCs/>
          <w:caps w:val="0"/>
          <w:sz w:val="26"/>
          <w:szCs w:val="26"/>
          <w:lang w:val="en-US"/>
        </w:rPr>
        <w:t xml:space="preserve">• Mặt đỏ của mọi đĩa trong ngăn xếp hướng lên trên. Lưu ý rằng cài đặt bắt đầu câu đố đáp ứng "Quy tắc nam châm". </w:t>
      </w:r>
    </w:p>
    <w:p w14:paraId="35B1042C" w14:textId="76381714" w:rsidR="000333A6" w:rsidRPr="008305F1" w:rsidRDefault="000333A6" w:rsidP="00AB3370">
      <w:pPr>
        <w:pStyle w:val="Phn"/>
        <w:numPr>
          <w:ilvl w:val="0"/>
          <w:numId w:val="0"/>
        </w:numPr>
        <w:spacing w:before="0"/>
        <w:ind w:left="-142" w:hanging="360"/>
        <w:jc w:val="both"/>
        <w:outlineLvl w:val="9"/>
        <w:rPr>
          <w:rFonts w:cs="Times New Roman"/>
          <w:b w:val="0"/>
          <w:bCs/>
          <w:caps w:val="0"/>
          <w:sz w:val="26"/>
          <w:szCs w:val="26"/>
          <w:lang w:val="en-US"/>
        </w:rPr>
      </w:pPr>
      <w:r w:rsidRPr="008305F1">
        <w:rPr>
          <w:rFonts w:cs="Times New Roman"/>
          <w:b w:val="0"/>
          <w:bCs/>
          <w:caps w:val="0"/>
          <w:sz w:val="26"/>
          <w:szCs w:val="26"/>
          <w:lang w:val="en-US"/>
        </w:rPr>
        <w:tab/>
      </w:r>
      <w:r w:rsidRPr="008305F1">
        <w:rPr>
          <w:rFonts w:cs="Times New Roman"/>
          <w:b w:val="0"/>
          <w:bCs/>
          <w:caps w:val="0"/>
          <w:sz w:val="26"/>
          <w:szCs w:val="26"/>
          <w:lang w:val="en-US"/>
        </w:rPr>
        <w:tab/>
      </w:r>
      <w:r w:rsidR="00E72B0B" w:rsidRPr="008305F1">
        <w:rPr>
          <w:rFonts w:cs="Times New Roman"/>
          <w:b w:val="0"/>
          <w:bCs/>
          <w:caps w:val="0"/>
          <w:sz w:val="26"/>
          <w:szCs w:val="26"/>
          <w:lang w:val="en-US"/>
        </w:rPr>
        <w:tab/>
      </w:r>
      <w:r w:rsidRPr="008305F1">
        <w:rPr>
          <w:rFonts w:cs="Times New Roman"/>
          <w:b w:val="0"/>
          <w:bCs/>
          <w:caps w:val="0"/>
          <w:sz w:val="26"/>
          <w:szCs w:val="26"/>
          <w:lang w:val="en-US"/>
        </w:rPr>
        <w:t xml:space="preserve">Di chuyển: </w:t>
      </w:r>
    </w:p>
    <w:p w14:paraId="0721E031" w14:textId="60DA5CDD" w:rsidR="000333A6" w:rsidRPr="008305F1" w:rsidRDefault="000333A6" w:rsidP="00AB3370">
      <w:pPr>
        <w:pStyle w:val="Phn"/>
        <w:numPr>
          <w:ilvl w:val="0"/>
          <w:numId w:val="0"/>
        </w:numPr>
        <w:spacing w:before="0"/>
        <w:ind w:left="-142" w:hanging="360"/>
        <w:jc w:val="both"/>
        <w:outlineLvl w:val="9"/>
        <w:rPr>
          <w:rFonts w:cs="Times New Roman"/>
          <w:b w:val="0"/>
          <w:bCs/>
          <w:caps w:val="0"/>
          <w:sz w:val="26"/>
          <w:szCs w:val="26"/>
          <w:lang w:val="en-US"/>
        </w:rPr>
      </w:pPr>
      <w:r w:rsidRPr="008305F1">
        <w:rPr>
          <w:rFonts w:cs="Times New Roman"/>
          <w:b w:val="0"/>
          <w:bCs/>
          <w:caps w:val="0"/>
          <w:sz w:val="26"/>
          <w:szCs w:val="26"/>
          <w:lang w:val="en-US"/>
        </w:rPr>
        <w:tab/>
      </w:r>
      <w:r w:rsidRPr="008305F1">
        <w:rPr>
          <w:rFonts w:cs="Times New Roman"/>
          <w:b w:val="0"/>
          <w:bCs/>
          <w:caps w:val="0"/>
          <w:sz w:val="26"/>
          <w:szCs w:val="26"/>
          <w:lang w:val="en-US"/>
        </w:rPr>
        <w:tab/>
      </w:r>
      <w:r w:rsidRPr="008305F1">
        <w:rPr>
          <w:rFonts w:cs="Times New Roman"/>
          <w:b w:val="0"/>
          <w:bCs/>
          <w:caps w:val="0"/>
          <w:sz w:val="26"/>
          <w:szCs w:val="26"/>
          <w:lang w:val="en-US"/>
        </w:rPr>
        <w:tab/>
      </w:r>
      <w:r w:rsidR="00E72B0B" w:rsidRPr="008305F1">
        <w:rPr>
          <w:rFonts w:cs="Times New Roman"/>
          <w:b w:val="0"/>
          <w:bCs/>
          <w:caps w:val="0"/>
          <w:sz w:val="26"/>
          <w:szCs w:val="26"/>
          <w:lang w:val="en-US"/>
        </w:rPr>
        <w:tab/>
      </w:r>
      <w:r w:rsidRPr="008305F1">
        <w:rPr>
          <w:rFonts w:cs="Times New Roman"/>
          <w:b w:val="0"/>
          <w:bCs/>
          <w:caps w:val="0"/>
          <w:sz w:val="26"/>
          <w:szCs w:val="26"/>
          <w:lang w:val="en-US"/>
        </w:rPr>
        <w:t xml:space="preserve">• Nhấc đĩa ra khỏi một cột </w:t>
      </w:r>
    </w:p>
    <w:p w14:paraId="26B357C1" w14:textId="34297B34" w:rsidR="000333A6" w:rsidRPr="008305F1" w:rsidRDefault="000333A6" w:rsidP="00AB3370">
      <w:pPr>
        <w:pStyle w:val="Phn"/>
        <w:numPr>
          <w:ilvl w:val="0"/>
          <w:numId w:val="0"/>
        </w:numPr>
        <w:spacing w:before="0"/>
        <w:ind w:left="-142" w:hanging="360"/>
        <w:jc w:val="both"/>
        <w:outlineLvl w:val="9"/>
        <w:rPr>
          <w:rFonts w:cs="Times New Roman"/>
          <w:b w:val="0"/>
          <w:bCs/>
          <w:caps w:val="0"/>
          <w:sz w:val="26"/>
          <w:szCs w:val="26"/>
          <w:lang w:val="en-US"/>
        </w:rPr>
      </w:pPr>
      <w:r w:rsidRPr="008305F1">
        <w:rPr>
          <w:rFonts w:cs="Times New Roman"/>
          <w:b w:val="0"/>
          <w:bCs/>
          <w:caps w:val="0"/>
          <w:sz w:val="26"/>
          <w:szCs w:val="26"/>
          <w:lang w:val="en-US"/>
        </w:rPr>
        <w:tab/>
      </w:r>
      <w:r w:rsidRPr="008305F1">
        <w:rPr>
          <w:rFonts w:cs="Times New Roman"/>
          <w:b w:val="0"/>
          <w:bCs/>
          <w:caps w:val="0"/>
          <w:sz w:val="26"/>
          <w:szCs w:val="26"/>
          <w:lang w:val="en-US"/>
        </w:rPr>
        <w:tab/>
      </w:r>
      <w:r w:rsidRPr="008305F1">
        <w:rPr>
          <w:rFonts w:cs="Times New Roman"/>
          <w:b w:val="0"/>
          <w:bCs/>
          <w:caps w:val="0"/>
          <w:sz w:val="26"/>
          <w:szCs w:val="26"/>
          <w:lang w:val="en-US"/>
        </w:rPr>
        <w:tab/>
      </w:r>
      <w:r w:rsidR="00E72B0B" w:rsidRPr="008305F1">
        <w:rPr>
          <w:rFonts w:cs="Times New Roman"/>
          <w:b w:val="0"/>
          <w:bCs/>
          <w:caps w:val="0"/>
          <w:sz w:val="26"/>
          <w:szCs w:val="26"/>
          <w:lang w:val="en-US"/>
        </w:rPr>
        <w:tab/>
      </w:r>
      <w:r w:rsidRPr="008305F1">
        <w:rPr>
          <w:rFonts w:cs="Times New Roman"/>
          <w:b w:val="0"/>
          <w:bCs/>
          <w:caps w:val="0"/>
          <w:sz w:val="26"/>
          <w:szCs w:val="26"/>
          <w:lang w:val="en-US"/>
        </w:rPr>
        <w:t xml:space="preserve">• Lật ngược đĩa và đặt nó lên một cột khác </w:t>
      </w:r>
    </w:p>
    <w:p w14:paraId="665F503A" w14:textId="36684977" w:rsidR="000333A6" w:rsidRPr="008305F1" w:rsidRDefault="000333A6" w:rsidP="00AB3370">
      <w:pPr>
        <w:pStyle w:val="Phn"/>
        <w:numPr>
          <w:ilvl w:val="0"/>
          <w:numId w:val="0"/>
        </w:numPr>
        <w:spacing w:before="0"/>
        <w:ind w:left="-142" w:hanging="360"/>
        <w:jc w:val="both"/>
        <w:outlineLvl w:val="9"/>
        <w:rPr>
          <w:rFonts w:cs="Times New Roman"/>
          <w:b w:val="0"/>
          <w:bCs/>
          <w:caps w:val="0"/>
          <w:sz w:val="26"/>
          <w:szCs w:val="26"/>
          <w:lang w:val="en-US"/>
        </w:rPr>
      </w:pPr>
      <w:r w:rsidRPr="008305F1">
        <w:rPr>
          <w:rFonts w:cs="Times New Roman"/>
          <w:b w:val="0"/>
          <w:bCs/>
          <w:caps w:val="0"/>
          <w:sz w:val="26"/>
          <w:szCs w:val="26"/>
          <w:lang w:val="en-US"/>
        </w:rPr>
        <w:lastRenderedPageBreak/>
        <w:tab/>
      </w:r>
      <w:r w:rsidRPr="008305F1">
        <w:rPr>
          <w:rFonts w:cs="Times New Roman"/>
          <w:b w:val="0"/>
          <w:bCs/>
          <w:caps w:val="0"/>
          <w:sz w:val="26"/>
          <w:szCs w:val="26"/>
          <w:lang w:val="en-US"/>
        </w:rPr>
        <w:tab/>
      </w:r>
      <w:r w:rsidR="00E72B0B" w:rsidRPr="008305F1">
        <w:rPr>
          <w:rFonts w:cs="Times New Roman"/>
          <w:b w:val="0"/>
          <w:bCs/>
          <w:caps w:val="0"/>
          <w:sz w:val="26"/>
          <w:szCs w:val="26"/>
          <w:lang w:val="en-US"/>
        </w:rPr>
        <w:tab/>
      </w:r>
      <w:r w:rsidRPr="008305F1">
        <w:rPr>
          <w:rFonts w:cs="Times New Roman"/>
          <w:b w:val="0"/>
          <w:bCs/>
          <w:caps w:val="0"/>
          <w:sz w:val="26"/>
          <w:szCs w:val="26"/>
          <w:lang w:val="en-US"/>
        </w:rPr>
        <w:t xml:space="preserve">Quy tắc đặt đĩa: </w:t>
      </w:r>
    </w:p>
    <w:p w14:paraId="4C8FE809" w14:textId="59D73052" w:rsidR="000333A6" w:rsidRPr="008305F1" w:rsidRDefault="000333A6" w:rsidP="00AB3370">
      <w:pPr>
        <w:pStyle w:val="Phn"/>
        <w:numPr>
          <w:ilvl w:val="0"/>
          <w:numId w:val="0"/>
        </w:numPr>
        <w:spacing w:before="0"/>
        <w:ind w:left="-142" w:hanging="360"/>
        <w:jc w:val="both"/>
        <w:outlineLvl w:val="9"/>
        <w:rPr>
          <w:rFonts w:cs="Times New Roman"/>
          <w:b w:val="0"/>
          <w:bCs/>
          <w:caps w:val="0"/>
          <w:sz w:val="26"/>
          <w:szCs w:val="26"/>
          <w:lang w:val="en-US"/>
        </w:rPr>
      </w:pPr>
      <w:r w:rsidRPr="008305F1">
        <w:rPr>
          <w:rFonts w:cs="Times New Roman"/>
          <w:b w:val="0"/>
          <w:bCs/>
          <w:caps w:val="0"/>
          <w:sz w:val="26"/>
          <w:szCs w:val="26"/>
          <w:lang w:val="en-US"/>
        </w:rPr>
        <w:tab/>
      </w:r>
      <w:r w:rsidRPr="008305F1">
        <w:rPr>
          <w:rFonts w:cs="Times New Roman"/>
          <w:b w:val="0"/>
          <w:bCs/>
          <w:caps w:val="0"/>
          <w:sz w:val="26"/>
          <w:szCs w:val="26"/>
          <w:lang w:val="en-US"/>
        </w:rPr>
        <w:tab/>
      </w:r>
      <w:r w:rsidRPr="008305F1">
        <w:rPr>
          <w:rFonts w:cs="Times New Roman"/>
          <w:b w:val="0"/>
          <w:bCs/>
          <w:caps w:val="0"/>
          <w:sz w:val="26"/>
          <w:szCs w:val="26"/>
          <w:lang w:val="en-US"/>
        </w:rPr>
        <w:tab/>
      </w:r>
      <w:r w:rsidR="00E72B0B" w:rsidRPr="008305F1">
        <w:rPr>
          <w:rFonts w:cs="Times New Roman"/>
          <w:b w:val="0"/>
          <w:bCs/>
          <w:caps w:val="0"/>
          <w:sz w:val="26"/>
          <w:szCs w:val="26"/>
          <w:lang w:val="en-US"/>
        </w:rPr>
        <w:tab/>
      </w:r>
      <w:r w:rsidRPr="008305F1">
        <w:rPr>
          <w:rFonts w:cs="Times New Roman"/>
          <w:b w:val="0"/>
          <w:bCs/>
          <w:caps w:val="0"/>
          <w:sz w:val="26"/>
          <w:szCs w:val="26"/>
          <w:lang w:val="en-US"/>
        </w:rPr>
        <w:t xml:space="preserve">• Quy tắc về kích thước: Đĩa nhỏ không thể "chở" đĩa lớn hơn (Không bao giờ đặt đĩa lớn lên một đĩa cái nhỏ hơn) </w:t>
      </w:r>
    </w:p>
    <w:p w14:paraId="6D433937" w14:textId="028BE446" w:rsidR="000333A6" w:rsidRPr="008305F1" w:rsidRDefault="000333A6" w:rsidP="00AB3370">
      <w:pPr>
        <w:pStyle w:val="Phn"/>
        <w:numPr>
          <w:ilvl w:val="0"/>
          <w:numId w:val="0"/>
        </w:numPr>
        <w:spacing w:before="0"/>
        <w:ind w:left="-142" w:hanging="360"/>
        <w:jc w:val="both"/>
        <w:outlineLvl w:val="9"/>
        <w:rPr>
          <w:rFonts w:cs="Times New Roman"/>
          <w:b w:val="0"/>
          <w:bCs/>
          <w:caps w:val="0"/>
          <w:sz w:val="26"/>
          <w:szCs w:val="26"/>
          <w:lang w:val="en-US"/>
        </w:rPr>
      </w:pPr>
      <w:r w:rsidRPr="008305F1">
        <w:rPr>
          <w:rFonts w:cs="Times New Roman"/>
          <w:b w:val="0"/>
          <w:bCs/>
          <w:caps w:val="0"/>
          <w:sz w:val="26"/>
          <w:szCs w:val="26"/>
          <w:lang w:val="en-US"/>
        </w:rPr>
        <w:tab/>
      </w:r>
      <w:r w:rsidRPr="008305F1">
        <w:rPr>
          <w:rFonts w:cs="Times New Roman"/>
          <w:b w:val="0"/>
          <w:bCs/>
          <w:caps w:val="0"/>
          <w:sz w:val="26"/>
          <w:szCs w:val="26"/>
          <w:lang w:val="en-US"/>
        </w:rPr>
        <w:tab/>
      </w:r>
      <w:r w:rsidRPr="008305F1">
        <w:rPr>
          <w:rFonts w:cs="Times New Roman"/>
          <w:b w:val="0"/>
          <w:bCs/>
          <w:caps w:val="0"/>
          <w:sz w:val="26"/>
          <w:szCs w:val="26"/>
          <w:lang w:val="en-US"/>
        </w:rPr>
        <w:tab/>
      </w:r>
      <w:r w:rsidR="00E72B0B" w:rsidRPr="008305F1">
        <w:rPr>
          <w:rFonts w:cs="Times New Roman"/>
          <w:b w:val="0"/>
          <w:bCs/>
          <w:caps w:val="0"/>
          <w:sz w:val="26"/>
          <w:szCs w:val="26"/>
          <w:lang w:val="en-US"/>
        </w:rPr>
        <w:tab/>
      </w:r>
      <w:r w:rsidRPr="008305F1">
        <w:rPr>
          <w:rFonts w:cs="Times New Roman"/>
          <w:b w:val="0"/>
          <w:bCs/>
          <w:caps w:val="0"/>
          <w:sz w:val="26"/>
          <w:szCs w:val="26"/>
          <w:lang w:val="en-US"/>
        </w:rPr>
        <w:t xml:space="preserve">• Quy tắc nam châm: Sự loại bỏ xảy ra giữa hai màu giống nhau (Không bao giờ đặt một đĩa sao cho mặt dưới của nó chạm vào mặt trên cùng màu) </w:t>
      </w:r>
    </w:p>
    <w:p w14:paraId="4E35A71B" w14:textId="44736626" w:rsidR="000333A6" w:rsidRPr="008305F1" w:rsidRDefault="000333A6" w:rsidP="00AB3370">
      <w:pPr>
        <w:pStyle w:val="Phn"/>
        <w:numPr>
          <w:ilvl w:val="0"/>
          <w:numId w:val="0"/>
        </w:numPr>
        <w:spacing w:before="0"/>
        <w:ind w:left="-142" w:hanging="360"/>
        <w:jc w:val="both"/>
        <w:outlineLvl w:val="9"/>
        <w:rPr>
          <w:rFonts w:cs="Times New Roman"/>
          <w:b w:val="0"/>
          <w:bCs/>
          <w:caps w:val="0"/>
          <w:sz w:val="26"/>
          <w:szCs w:val="26"/>
          <w:lang w:val="en-US"/>
        </w:rPr>
      </w:pPr>
      <w:r w:rsidRPr="008305F1">
        <w:rPr>
          <w:rFonts w:cs="Times New Roman"/>
          <w:b w:val="0"/>
          <w:bCs/>
          <w:caps w:val="0"/>
          <w:sz w:val="26"/>
          <w:szCs w:val="26"/>
          <w:lang w:val="en-US"/>
        </w:rPr>
        <w:tab/>
      </w:r>
      <w:r w:rsidRPr="008305F1">
        <w:rPr>
          <w:rFonts w:cs="Times New Roman"/>
          <w:b w:val="0"/>
          <w:bCs/>
          <w:caps w:val="0"/>
          <w:sz w:val="26"/>
          <w:szCs w:val="26"/>
          <w:lang w:val="en-US"/>
        </w:rPr>
        <w:tab/>
      </w:r>
      <w:r w:rsidR="00E72B0B" w:rsidRPr="008305F1">
        <w:rPr>
          <w:rFonts w:cs="Times New Roman"/>
          <w:b w:val="0"/>
          <w:bCs/>
          <w:caps w:val="0"/>
          <w:sz w:val="26"/>
          <w:szCs w:val="26"/>
          <w:lang w:val="en-US"/>
        </w:rPr>
        <w:tab/>
      </w:r>
      <w:r w:rsidRPr="008305F1">
        <w:rPr>
          <w:rFonts w:cs="Times New Roman"/>
          <w:b w:val="0"/>
          <w:bCs/>
          <w:caps w:val="0"/>
          <w:sz w:val="26"/>
          <w:szCs w:val="26"/>
          <w:lang w:val="en-US"/>
        </w:rPr>
        <w:t xml:space="preserve">Trạng thái kết thúc câu đố: </w:t>
      </w:r>
    </w:p>
    <w:p w14:paraId="4BA863ED" w14:textId="4EC625AF" w:rsidR="00C91AEA" w:rsidRPr="008305F1" w:rsidRDefault="00FE1495" w:rsidP="00AB3370">
      <w:pPr>
        <w:pStyle w:val="Phn"/>
        <w:numPr>
          <w:ilvl w:val="0"/>
          <w:numId w:val="0"/>
        </w:numPr>
        <w:spacing w:before="0"/>
        <w:ind w:left="-142" w:hanging="360"/>
        <w:jc w:val="both"/>
        <w:outlineLvl w:val="9"/>
        <w:rPr>
          <w:rFonts w:cs="Times New Roman"/>
          <w:b w:val="0"/>
          <w:bCs/>
          <w:caps w:val="0"/>
          <w:sz w:val="26"/>
          <w:szCs w:val="26"/>
          <w:lang w:val="en-US"/>
        </w:rPr>
      </w:pPr>
      <w:r w:rsidRPr="008305F1">
        <w:rPr>
          <w:rFonts w:cs="Times New Roman"/>
          <w:b w:val="0"/>
          <w:bCs/>
          <w:caps w:val="0"/>
          <w:noProof/>
          <w:sz w:val="26"/>
          <w:szCs w:val="26"/>
          <w:lang w:val="en-US"/>
        </w:rPr>
        <w:drawing>
          <wp:anchor distT="0" distB="0" distL="114300" distR="114300" simplePos="0" relativeHeight="251660288" behindDoc="0" locked="0" layoutInCell="1" allowOverlap="1" wp14:anchorId="00FC9CD0" wp14:editId="65FDFF53">
            <wp:simplePos x="0" y="0"/>
            <wp:positionH relativeFrom="column">
              <wp:posOffset>-339090</wp:posOffset>
            </wp:positionH>
            <wp:positionV relativeFrom="paragraph">
              <wp:posOffset>598805</wp:posOffset>
            </wp:positionV>
            <wp:extent cx="6273165" cy="4505325"/>
            <wp:effectExtent l="0" t="0" r="0" b="9525"/>
            <wp:wrapSquare wrapText="bothSides"/>
            <wp:docPr id="65551295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73165" cy="4505325"/>
                    </a:xfrm>
                    <a:prstGeom prst="rect">
                      <a:avLst/>
                    </a:prstGeom>
                    <a:noFill/>
                  </pic:spPr>
                </pic:pic>
              </a:graphicData>
            </a:graphic>
          </wp:anchor>
        </w:drawing>
      </w:r>
      <w:r w:rsidR="000333A6" w:rsidRPr="008305F1">
        <w:rPr>
          <w:rFonts w:cs="Times New Roman"/>
          <w:b w:val="0"/>
          <w:bCs/>
          <w:caps w:val="0"/>
          <w:sz w:val="26"/>
          <w:szCs w:val="26"/>
          <w:lang w:val="en-US"/>
        </w:rPr>
        <w:tab/>
      </w:r>
      <w:r w:rsidR="000333A6" w:rsidRPr="008305F1">
        <w:rPr>
          <w:rFonts w:cs="Times New Roman"/>
          <w:b w:val="0"/>
          <w:bCs/>
          <w:caps w:val="0"/>
          <w:sz w:val="26"/>
          <w:szCs w:val="26"/>
          <w:lang w:val="en-US"/>
        </w:rPr>
        <w:tab/>
      </w:r>
      <w:r w:rsidR="000333A6" w:rsidRPr="008305F1">
        <w:rPr>
          <w:rFonts w:cs="Times New Roman"/>
          <w:b w:val="0"/>
          <w:bCs/>
          <w:caps w:val="0"/>
          <w:sz w:val="26"/>
          <w:szCs w:val="26"/>
          <w:lang w:val="en-US"/>
        </w:rPr>
        <w:tab/>
      </w:r>
      <w:r w:rsidR="0014420A" w:rsidRPr="008305F1">
        <w:rPr>
          <w:rFonts w:cs="Times New Roman"/>
          <w:b w:val="0"/>
          <w:bCs/>
          <w:caps w:val="0"/>
          <w:sz w:val="26"/>
          <w:szCs w:val="26"/>
          <w:lang w:val="en-US"/>
        </w:rPr>
        <w:tab/>
      </w:r>
      <w:r w:rsidR="000333A6" w:rsidRPr="008305F1">
        <w:rPr>
          <w:rFonts w:cs="Times New Roman"/>
          <w:b w:val="0"/>
          <w:bCs/>
          <w:caps w:val="0"/>
          <w:sz w:val="26"/>
          <w:szCs w:val="26"/>
          <w:lang w:val="en-US"/>
        </w:rPr>
        <w:t>• N đĩa được sắp xếp theo thứ tự kích thước giảm dần từ trên xuống trên cột đich, tuân thủ theo quy tắc về nam châm.</w:t>
      </w:r>
    </w:p>
    <w:p w14:paraId="6C4185FF" w14:textId="097E1604" w:rsidR="00FE1495" w:rsidRPr="008305F1" w:rsidRDefault="00FE1495" w:rsidP="00AB3370">
      <w:pPr>
        <w:pStyle w:val="Phn"/>
        <w:numPr>
          <w:ilvl w:val="0"/>
          <w:numId w:val="0"/>
        </w:numPr>
        <w:spacing w:before="0"/>
        <w:ind w:left="-142" w:hanging="360"/>
        <w:jc w:val="both"/>
        <w:outlineLvl w:val="9"/>
        <w:rPr>
          <w:rFonts w:cs="Times New Roman"/>
          <w:b w:val="0"/>
          <w:bCs/>
          <w:caps w:val="0"/>
          <w:sz w:val="26"/>
          <w:szCs w:val="26"/>
          <w:lang w:val="en-US"/>
        </w:rPr>
      </w:pPr>
      <w:r w:rsidRPr="008305F1">
        <w:rPr>
          <w:rFonts w:cs="Times New Roman"/>
          <w:b w:val="0"/>
          <w:bCs/>
          <w:caps w:val="0"/>
          <w:sz w:val="26"/>
          <w:szCs w:val="26"/>
          <w:lang w:val="en-US"/>
        </w:rPr>
        <w:tab/>
      </w:r>
      <w:r w:rsidRPr="008305F1">
        <w:rPr>
          <w:rFonts w:cs="Times New Roman"/>
          <w:b w:val="0"/>
          <w:bCs/>
          <w:caps w:val="0"/>
          <w:sz w:val="26"/>
          <w:szCs w:val="26"/>
          <w:lang w:val="en-US"/>
        </w:rPr>
        <w:tab/>
      </w:r>
    </w:p>
    <w:p w14:paraId="5AA8DB7F" w14:textId="5BCCBE3B" w:rsidR="007022F0" w:rsidRPr="008305F1" w:rsidRDefault="007022F0" w:rsidP="00043774">
      <w:pPr>
        <w:pStyle w:val="Phn"/>
        <w:numPr>
          <w:ilvl w:val="1"/>
          <w:numId w:val="11"/>
        </w:numPr>
        <w:tabs>
          <w:tab w:val="clear" w:pos="0"/>
          <w:tab w:val="left" w:pos="-142"/>
        </w:tabs>
        <w:spacing w:before="0"/>
        <w:ind w:left="0" w:hanging="142"/>
        <w:jc w:val="both"/>
        <w:outlineLvl w:val="1"/>
        <w:rPr>
          <w:rFonts w:cs="Times New Roman"/>
          <w:sz w:val="26"/>
          <w:szCs w:val="26"/>
          <w:lang w:val="en-US"/>
        </w:rPr>
      </w:pPr>
      <w:bookmarkStart w:id="11" w:name="_Toc182271588"/>
      <w:r w:rsidRPr="008305F1">
        <w:rPr>
          <w:rFonts w:cs="Times New Roman"/>
          <w:sz w:val="26"/>
          <w:szCs w:val="26"/>
          <w:lang w:val="en-US"/>
        </w:rPr>
        <w:t>C</w:t>
      </w:r>
      <w:r w:rsidRPr="008305F1">
        <w:rPr>
          <w:rFonts w:cs="Times New Roman"/>
          <w:caps w:val="0"/>
          <w:sz w:val="26"/>
          <w:szCs w:val="26"/>
          <w:lang w:val="en-US"/>
        </w:rPr>
        <w:t>ấu trúc dữ liệu Stack</w:t>
      </w:r>
      <w:bookmarkEnd w:id="11"/>
    </w:p>
    <w:p w14:paraId="64EF8C14" w14:textId="48FCC7D3" w:rsidR="00FE1495" w:rsidRPr="008305F1" w:rsidRDefault="00FE1495" w:rsidP="00AB3370">
      <w:pPr>
        <w:pStyle w:val="Phn"/>
        <w:numPr>
          <w:ilvl w:val="0"/>
          <w:numId w:val="0"/>
        </w:numPr>
        <w:spacing w:before="0"/>
        <w:ind w:left="-142"/>
        <w:jc w:val="both"/>
        <w:outlineLvl w:val="9"/>
        <w:rPr>
          <w:rFonts w:cs="Times New Roman"/>
          <w:b w:val="0"/>
          <w:bCs/>
          <w:i/>
          <w:iCs/>
          <w:caps w:val="0"/>
          <w:sz w:val="26"/>
          <w:szCs w:val="26"/>
          <w:lang w:val="en-US"/>
        </w:rPr>
      </w:pPr>
      <w:r w:rsidRPr="008305F1">
        <w:rPr>
          <w:rFonts w:cs="Times New Roman"/>
          <w:b w:val="0"/>
          <w:bCs/>
          <w:i/>
          <w:iCs/>
          <w:sz w:val="26"/>
          <w:szCs w:val="26"/>
          <w:lang w:val="en-US"/>
        </w:rPr>
        <w:t>*K</w:t>
      </w:r>
      <w:r w:rsidRPr="008305F1">
        <w:rPr>
          <w:rFonts w:cs="Times New Roman"/>
          <w:b w:val="0"/>
          <w:bCs/>
          <w:i/>
          <w:iCs/>
          <w:caps w:val="0"/>
          <w:sz w:val="26"/>
          <w:szCs w:val="26"/>
          <w:lang w:val="en-US"/>
        </w:rPr>
        <w:t>hái niệm</w:t>
      </w:r>
    </w:p>
    <w:p w14:paraId="2941A463" w14:textId="77777777" w:rsidR="00C80E70" w:rsidRPr="008305F1" w:rsidRDefault="00C80E70" w:rsidP="0014420A">
      <w:pPr>
        <w:ind w:left="-142" w:firstLine="862"/>
        <w:rPr>
          <w:rFonts w:cs="Times New Roman"/>
          <w:szCs w:val="26"/>
        </w:rPr>
      </w:pPr>
      <w:r w:rsidRPr="008305F1">
        <w:rPr>
          <w:rFonts w:cs="Times New Roman"/>
          <w:szCs w:val="26"/>
          <w:lang w:val="vi-VN"/>
        </w:rPr>
        <w:lastRenderedPageBreak/>
        <w:t xml:space="preserve">Stack là một danh sách có thứ tự trong đó việc chèn và xoá được thực hiện ở một đầu được gọi là top - đỉnh. Phần tử cuối cùng được chèn là phần tử đầu tiên sẽ bị xoá. </w:t>
      </w:r>
      <w:r w:rsidRPr="008305F1">
        <w:rPr>
          <w:rFonts w:cs="Times New Roman"/>
          <w:szCs w:val="26"/>
        </w:rPr>
        <w:t>Do đó, nó được gọi là Last in First out (LIFO) hoặc First in Last Out (FILO) list.</w:t>
      </w:r>
    </w:p>
    <w:p w14:paraId="11AC5026" w14:textId="62B0C62A" w:rsidR="00024DD5" w:rsidRPr="008305F1" w:rsidRDefault="00024DD5" w:rsidP="00AB3370">
      <w:pPr>
        <w:ind w:left="-142"/>
        <w:rPr>
          <w:rFonts w:cs="Times New Roman"/>
          <w:i/>
          <w:iCs/>
          <w:szCs w:val="26"/>
        </w:rPr>
      </w:pPr>
      <w:r w:rsidRPr="008305F1">
        <w:rPr>
          <w:rFonts w:cs="Times New Roman"/>
          <w:szCs w:val="26"/>
        </w:rPr>
        <w:tab/>
        <w:t>*</w:t>
      </w:r>
      <w:r w:rsidRPr="008305F1">
        <w:rPr>
          <w:rFonts w:cs="Times New Roman"/>
          <w:i/>
          <w:iCs/>
          <w:szCs w:val="26"/>
        </w:rPr>
        <w:t>Đặc điểm</w:t>
      </w:r>
    </w:p>
    <w:p w14:paraId="0500D6B9" w14:textId="3B1D4FE8" w:rsidR="00024DD5" w:rsidRPr="008305F1" w:rsidRDefault="00024DD5" w:rsidP="0014420A">
      <w:pPr>
        <w:ind w:left="-142" w:firstLine="862"/>
        <w:rPr>
          <w:rFonts w:cs="Times New Roman"/>
          <w:szCs w:val="26"/>
        </w:rPr>
      </w:pPr>
      <w:r w:rsidRPr="008305F1">
        <w:rPr>
          <w:rFonts w:cs="Times New Roman"/>
          <w:szCs w:val="26"/>
        </w:rPr>
        <w:t>Stack có 2 thao tác cơ bản: thêm phần tử vào được gọi là push, xoá phần tử ra được gọi là pop. Việc cố gắng pop một stack trống được gọi là underflow và cố gắng đẩy một phần tử trong một stack đầy được gọi là overflow. Khi những điều trên xảy ra, chúng ta gọi chúng là exceptions (ngoại lệ).</w:t>
      </w:r>
    </w:p>
    <w:p w14:paraId="0C3A3540" w14:textId="22A09520" w:rsidR="00024DD5" w:rsidRPr="008305F1" w:rsidRDefault="00024DD5" w:rsidP="00AB3370">
      <w:pPr>
        <w:ind w:left="-142"/>
        <w:rPr>
          <w:rFonts w:cs="Times New Roman"/>
          <w:szCs w:val="26"/>
        </w:rPr>
      </w:pPr>
      <w:r w:rsidRPr="008305F1">
        <w:rPr>
          <w:rFonts w:cs="Times New Roman"/>
          <w:szCs w:val="26"/>
        </w:rPr>
        <w:tab/>
      </w:r>
      <w:r w:rsidR="0014420A" w:rsidRPr="008305F1">
        <w:rPr>
          <w:rFonts w:cs="Times New Roman"/>
          <w:szCs w:val="26"/>
        </w:rPr>
        <w:tab/>
      </w:r>
      <w:r w:rsidRPr="008305F1">
        <w:rPr>
          <w:rFonts w:cs="Times New Roman"/>
          <w:szCs w:val="26"/>
        </w:rPr>
        <w:t xml:space="preserve">Ví dụ: Hình ảnh sau minh họa cách hoạt động của ngăn xếp (stack) với các thao tác cơ </w:t>
      </w:r>
      <w:r w:rsidRPr="008305F1">
        <w:rPr>
          <w:rFonts w:cs="Times New Roman"/>
          <w:szCs w:val="26"/>
        </w:rPr>
        <w:tab/>
        <w:t>bản "push" (đẩy) và "pop" (lấy ra).</w:t>
      </w:r>
    </w:p>
    <w:p w14:paraId="30199B03" w14:textId="02CE18A4" w:rsidR="00024DD5" w:rsidRPr="008305F1" w:rsidRDefault="00024DD5" w:rsidP="00AB3370">
      <w:pPr>
        <w:ind w:left="-142" w:firstLine="720"/>
        <w:rPr>
          <w:rFonts w:cs="Times New Roman"/>
          <w:szCs w:val="26"/>
        </w:rPr>
      </w:pPr>
      <w:r w:rsidRPr="008305F1">
        <w:rPr>
          <w:rFonts w:cs="Times New Roman"/>
          <w:szCs w:val="26"/>
        </w:rPr>
        <w:t xml:space="preserve">Bước 1: Trạng thái ban đầu của ngăn xếp bao gồm các phần tử lần lượt từ dưới lên là </w:t>
      </w:r>
      <w:r w:rsidR="00A17BD1" w:rsidRPr="008305F1">
        <w:rPr>
          <w:rFonts w:cs="Times New Roman"/>
          <w:szCs w:val="26"/>
        </w:rPr>
        <w:t xml:space="preserve"> </w:t>
      </w:r>
      <w:r w:rsidRPr="008305F1">
        <w:rPr>
          <w:rFonts w:cs="Times New Roman"/>
          <w:szCs w:val="26"/>
        </w:rPr>
        <w:t xml:space="preserve">A, B, và C. Phần tử trên cùng là C và được đánh dấu bằng top. </w:t>
      </w:r>
    </w:p>
    <w:p w14:paraId="615C95DC" w14:textId="57DD3C73" w:rsidR="00024DD5" w:rsidRPr="008305F1" w:rsidRDefault="00024DD5" w:rsidP="00AB3370">
      <w:pPr>
        <w:ind w:left="-142" w:firstLine="720"/>
        <w:rPr>
          <w:rFonts w:cs="Times New Roman"/>
          <w:szCs w:val="26"/>
        </w:rPr>
      </w:pPr>
      <w:r w:rsidRPr="008305F1">
        <w:rPr>
          <w:rFonts w:cs="Times New Roman"/>
          <w:szCs w:val="26"/>
        </w:rPr>
        <w:t>Bước 2: Pushing D, ở bước này ta thực hiện thao tác "push" phần tử D vào ngăn xếp. Phần tử D sẽ được thêm vào vị trí trên cùng, và con trỏ top sẽ được cập nhật để chỉ</w:t>
      </w:r>
      <w:r w:rsidR="00A17BD1" w:rsidRPr="008305F1">
        <w:rPr>
          <w:rFonts w:cs="Times New Roman"/>
          <w:szCs w:val="26"/>
        </w:rPr>
        <w:t xml:space="preserve"> </w:t>
      </w:r>
      <w:r w:rsidRPr="008305F1">
        <w:rPr>
          <w:rFonts w:cs="Times New Roman"/>
          <w:szCs w:val="26"/>
        </w:rPr>
        <w:t xml:space="preserve">phần tử D. Bây giờ, ngăn xếp có thứ tự từ dưới lên là A, B, C, và D. </w:t>
      </w:r>
    </w:p>
    <w:p w14:paraId="37EDF59C" w14:textId="0585AB58" w:rsidR="00024DD5" w:rsidRPr="008305F1" w:rsidRDefault="00024DD5" w:rsidP="0014420A">
      <w:pPr>
        <w:ind w:left="-142" w:firstLine="720"/>
        <w:rPr>
          <w:rFonts w:cs="Times New Roman"/>
          <w:szCs w:val="26"/>
        </w:rPr>
      </w:pPr>
      <w:r w:rsidRPr="008305F1">
        <w:rPr>
          <w:rFonts w:cs="Times New Roman"/>
          <w:szCs w:val="26"/>
        </w:rPr>
        <w:t>Bước 3: Popping , ở bước này ta thực hiện thao tác "pop", nghĩa là lấy phần tử D ra khỏi ngăn xếp. Sau khi "pop" phần tử D, con trỏ top sẽ quay về chỉ phần tử C, và phần</w:t>
      </w:r>
      <w:r w:rsidR="00A17BD1" w:rsidRPr="008305F1">
        <w:rPr>
          <w:rFonts w:cs="Times New Roman"/>
          <w:szCs w:val="26"/>
        </w:rPr>
        <w:t xml:space="preserve"> </w:t>
      </w:r>
      <w:r w:rsidRPr="008305F1">
        <w:rPr>
          <w:rFonts w:cs="Times New Roman"/>
          <w:szCs w:val="26"/>
        </w:rPr>
        <w:t>tử D không còn trong ngăn xếp nữa. Hiện tại, ngăn xếp trở về trạng thái ban đầu với các phần tử A, B, và C.</w:t>
      </w:r>
    </w:p>
    <w:p w14:paraId="636F468E" w14:textId="3EF2A681" w:rsidR="00A17BD1" w:rsidRPr="008305F1" w:rsidRDefault="00A17BD1" w:rsidP="00AB3370">
      <w:pPr>
        <w:ind w:left="-142"/>
        <w:rPr>
          <w:rFonts w:cs="Times New Roman"/>
          <w:szCs w:val="26"/>
        </w:rPr>
      </w:pPr>
      <w:r w:rsidRPr="008305F1">
        <w:rPr>
          <w:rFonts w:eastAsia="SimSun" w:cs="Times New Roman"/>
          <w:noProof/>
          <w:szCs w:val="26"/>
        </w:rPr>
        <w:drawing>
          <wp:inline distT="0" distB="0" distL="0" distR="0" wp14:anchorId="7DEA726F" wp14:editId="48578B25">
            <wp:extent cx="5048250" cy="2582545"/>
            <wp:effectExtent l="0" t="0" r="0" b="8255"/>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048250" cy="2582545"/>
                    </a:xfrm>
                    <a:prstGeom prst="rect">
                      <a:avLst/>
                    </a:prstGeom>
                    <a:noFill/>
                    <a:ln w="9525">
                      <a:noFill/>
                    </a:ln>
                  </pic:spPr>
                </pic:pic>
              </a:graphicData>
            </a:graphic>
          </wp:inline>
        </w:drawing>
      </w:r>
    </w:p>
    <w:p w14:paraId="7A15EEF8" w14:textId="3D2BBDF5" w:rsidR="00FE1495" w:rsidRPr="008305F1" w:rsidRDefault="00FE1495" w:rsidP="0014420A">
      <w:pPr>
        <w:rPr>
          <w:rFonts w:cs="Times New Roman"/>
          <w:szCs w:val="26"/>
        </w:rPr>
      </w:pPr>
    </w:p>
    <w:p w14:paraId="3071D950" w14:textId="3D8684BE" w:rsidR="00B87285" w:rsidRPr="008305F1" w:rsidRDefault="007022F0" w:rsidP="00683AC4">
      <w:pPr>
        <w:pStyle w:val="Phn"/>
        <w:numPr>
          <w:ilvl w:val="1"/>
          <w:numId w:val="11"/>
        </w:numPr>
        <w:spacing w:before="0"/>
        <w:ind w:left="567"/>
        <w:jc w:val="both"/>
        <w:outlineLvl w:val="9"/>
        <w:rPr>
          <w:rFonts w:cs="Times New Roman"/>
          <w:sz w:val="26"/>
          <w:szCs w:val="26"/>
          <w:lang w:val="en-US"/>
        </w:rPr>
      </w:pPr>
      <w:r w:rsidRPr="008305F1">
        <w:rPr>
          <w:rFonts w:cs="Times New Roman"/>
          <w:sz w:val="26"/>
          <w:szCs w:val="26"/>
          <w:lang w:val="en-US"/>
        </w:rPr>
        <w:t>c</w:t>
      </w:r>
      <w:r w:rsidRPr="008305F1">
        <w:rPr>
          <w:rFonts w:cs="Times New Roman"/>
          <w:caps w:val="0"/>
          <w:sz w:val="26"/>
          <w:szCs w:val="26"/>
          <w:lang w:val="en-US"/>
        </w:rPr>
        <w:t>ấu trúc dữ liệu Double linked list</w:t>
      </w:r>
      <w:r w:rsidR="003011C1" w:rsidRPr="008305F1">
        <w:rPr>
          <w:rFonts w:cs="Times New Roman"/>
          <w:sz w:val="26"/>
          <w:szCs w:val="26"/>
          <w:lang w:val="en-US"/>
        </w:rPr>
        <w:br/>
      </w:r>
      <w:r w:rsidR="003011C1" w:rsidRPr="008305F1">
        <w:rPr>
          <w:rFonts w:cs="Times New Roman"/>
          <w:i/>
          <w:iCs/>
          <w:sz w:val="26"/>
          <w:szCs w:val="26"/>
          <w:lang w:val="en-US"/>
        </w:rPr>
        <w:t>*</w:t>
      </w:r>
      <w:r w:rsidR="003011C1" w:rsidRPr="008305F1">
        <w:rPr>
          <w:rFonts w:cs="Times New Roman"/>
          <w:b w:val="0"/>
          <w:bCs/>
          <w:i/>
          <w:iCs/>
          <w:sz w:val="26"/>
          <w:szCs w:val="26"/>
          <w:lang w:val="en-US"/>
        </w:rPr>
        <w:t>K</w:t>
      </w:r>
      <w:r w:rsidR="003011C1" w:rsidRPr="008305F1">
        <w:rPr>
          <w:rFonts w:cs="Times New Roman"/>
          <w:b w:val="0"/>
          <w:bCs/>
          <w:i/>
          <w:iCs/>
          <w:caps w:val="0"/>
          <w:sz w:val="26"/>
          <w:szCs w:val="26"/>
          <w:lang w:val="en-US"/>
        </w:rPr>
        <w:t>hái niệm</w:t>
      </w:r>
    </w:p>
    <w:p w14:paraId="1DEB711F" w14:textId="4F47ECF8" w:rsidR="003011C1" w:rsidRPr="008305F1" w:rsidRDefault="003011C1" w:rsidP="00AA7236">
      <w:pPr>
        <w:ind w:left="-142" w:firstLine="862"/>
        <w:rPr>
          <w:rFonts w:cs="Times New Roman"/>
          <w:szCs w:val="26"/>
        </w:rPr>
      </w:pPr>
      <w:r w:rsidRPr="008305F1">
        <w:rPr>
          <w:rFonts w:cs="Times New Roman"/>
          <w:szCs w:val="26"/>
        </w:rPr>
        <w:t>Danh sách liên kết đôi (Doubly Linked List) là một biến thể của danh sách liên kết đơn (Singly Linked List), trong đó hoạt động duyệt qua các nút có thể được thực hiện theo hai chiều: về trước và về sau một cách dễ dàng khác với danh sách liên kết đơn. Mỗi nút trong danh sách chứa ba thành phần cơ bản gồm: Value (giá trị dữ liệu), Next (con trỏ tới nút tiếp theo) và Prev (con trỏ tới nút trước nó).</w:t>
      </w:r>
    </w:p>
    <w:p w14:paraId="564B3C71" w14:textId="6CACBF5B" w:rsidR="00AA7236" w:rsidRPr="008305F1" w:rsidRDefault="00AA7236" w:rsidP="00AA7236">
      <w:pPr>
        <w:rPr>
          <w:rFonts w:cs="Times New Roman"/>
          <w:i/>
          <w:iCs/>
          <w:szCs w:val="26"/>
        </w:rPr>
      </w:pPr>
      <w:r w:rsidRPr="008305F1">
        <w:rPr>
          <w:rFonts w:cs="Times New Roman"/>
          <w:i/>
          <w:iCs/>
          <w:szCs w:val="26"/>
        </w:rPr>
        <w:t>*Đặc điểm</w:t>
      </w:r>
    </w:p>
    <w:p w14:paraId="03502F54" w14:textId="51A87D22" w:rsidR="00AA7236" w:rsidRPr="008305F1" w:rsidRDefault="00AA7236" w:rsidP="00AA7236">
      <w:pPr>
        <w:ind w:firstLine="720"/>
        <w:rPr>
          <w:rFonts w:cs="Times New Roman"/>
          <w:szCs w:val="26"/>
        </w:rPr>
      </w:pPr>
      <w:r w:rsidRPr="008305F1">
        <w:rPr>
          <w:rFonts w:cs="Times New Roman"/>
          <w:szCs w:val="26"/>
        </w:rPr>
        <w:t>Danh sách liên kết đôi có hai con trỏ đặc biệt được gọi là Head và Tail. Head trỏ vào nút đầu của danh sách, Tail trỏ vào nút cuối của danh sách.</w:t>
      </w:r>
    </w:p>
    <w:p w14:paraId="04F15478" w14:textId="7F50E9B2" w:rsidR="00AA7236" w:rsidRPr="008305F1" w:rsidRDefault="00AA7236" w:rsidP="00AA7236">
      <w:pPr>
        <w:ind w:left="142" w:firstLine="578"/>
        <w:rPr>
          <w:rFonts w:cs="Times New Roman"/>
          <w:szCs w:val="26"/>
        </w:rPr>
      </w:pPr>
      <w:r w:rsidRPr="008305F1">
        <w:rPr>
          <w:rFonts w:cs="Times New Roman"/>
          <w:szCs w:val="26"/>
        </w:rPr>
        <w:t>Một Node (hay phần tử) trong danh sách liên kết đôi bao gồm 3 thành phần chính đó là:</w:t>
      </w:r>
    </w:p>
    <w:p w14:paraId="394226C8" w14:textId="77777777" w:rsidR="00AA7236" w:rsidRPr="008305F1" w:rsidRDefault="00AA7236" w:rsidP="00AA7236">
      <w:pPr>
        <w:ind w:left="720"/>
        <w:rPr>
          <w:rFonts w:cs="Times New Roman"/>
          <w:szCs w:val="26"/>
        </w:rPr>
      </w:pPr>
      <w:r w:rsidRPr="008305F1">
        <w:rPr>
          <w:rFonts w:cs="Times New Roman"/>
          <w:szCs w:val="26"/>
        </w:rPr>
        <w:t>Phần data: lưu trữ dữ liệu của node</w:t>
      </w:r>
    </w:p>
    <w:p w14:paraId="39D6A06C" w14:textId="77777777" w:rsidR="00AA7236" w:rsidRPr="008305F1" w:rsidRDefault="00AA7236" w:rsidP="00AA7236">
      <w:pPr>
        <w:ind w:left="142" w:firstLine="578"/>
        <w:rPr>
          <w:rFonts w:cs="Times New Roman"/>
          <w:szCs w:val="26"/>
        </w:rPr>
      </w:pPr>
      <w:r w:rsidRPr="008305F1">
        <w:rPr>
          <w:rFonts w:cs="Times New Roman"/>
          <w:szCs w:val="26"/>
        </w:rPr>
        <w:t>Previous: Lưu trữ địa chỉ của node (hay phần tử) đứng trước. Trong trường hợp node này là node đầu tiên của danh sách thì sẽ có previous = NULL</w:t>
      </w:r>
    </w:p>
    <w:p w14:paraId="7849C673" w14:textId="1382628F" w:rsidR="00AA7236" w:rsidRPr="008305F1" w:rsidRDefault="001E25F5" w:rsidP="00AA7236">
      <w:pPr>
        <w:ind w:left="142" w:firstLine="578"/>
        <w:rPr>
          <w:rFonts w:cs="Times New Roman"/>
          <w:szCs w:val="26"/>
        </w:rPr>
      </w:pPr>
      <w:r w:rsidRPr="008305F1">
        <w:rPr>
          <w:rFonts w:cs="Times New Roman"/>
          <w:noProof/>
          <w:szCs w:val="26"/>
        </w:rPr>
        <w:drawing>
          <wp:anchor distT="0" distB="0" distL="114300" distR="114300" simplePos="0" relativeHeight="251688960" behindDoc="0" locked="0" layoutInCell="1" allowOverlap="1" wp14:anchorId="28714F3A" wp14:editId="042B6F7D">
            <wp:simplePos x="0" y="0"/>
            <wp:positionH relativeFrom="column">
              <wp:posOffset>152400</wp:posOffset>
            </wp:positionH>
            <wp:positionV relativeFrom="paragraph">
              <wp:posOffset>704561</wp:posOffset>
            </wp:positionV>
            <wp:extent cx="5685067" cy="1616349"/>
            <wp:effectExtent l="0" t="0" r="0" b="3175"/>
            <wp:wrapSquare wrapText="bothSides"/>
            <wp:docPr id="962387462"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5067" cy="1616349"/>
                    </a:xfrm>
                    <a:prstGeom prst="rect">
                      <a:avLst/>
                    </a:prstGeom>
                    <a:noFill/>
                  </pic:spPr>
                </pic:pic>
              </a:graphicData>
            </a:graphic>
          </wp:anchor>
        </w:drawing>
      </w:r>
      <w:r w:rsidR="00AA7236" w:rsidRPr="008305F1">
        <w:rPr>
          <w:rFonts w:cs="Times New Roman"/>
          <w:szCs w:val="26"/>
        </w:rPr>
        <w:t>Next: Lưu trữ địa chỉ của node (hay phần tử) đừng sau. Trong trường hợp node này là node cuối cùng của danh sách thì sẽ có next = NULL</w:t>
      </w:r>
    </w:p>
    <w:p w14:paraId="003A1443" w14:textId="14657691" w:rsidR="00B0745C" w:rsidRPr="008305F1" w:rsidRDefault="00B0745C" w:rsidP="00AA7236">
      <w:pPr>
        <w:ind w:left="142" w:firstLine="578"/>
        <w:rPr>
          <w:rFonts w:cs="Times New Roman"/>
          <w:szCs w:val="26"/>
        </w:rPr>
      </w:pPr>
    </w:p>
    <w:p w14:paraId="738E34F4" w14:textId="2F1DD218" w:rsidR="007022F0" w:rsidRPr="008305F1" w:rsidRDefault="007022F0" w:rsidP="00043774">
      <w:pPr>
        <w:pStyle w:val="Phn"/>
        <w:numPr>
          <w:ilvl w:val="1"/>
          <w:numId w:val="11"/>
        </w:numPr>
        <w:spacing w:before="0"/>
        <w:ind w:left="284" w:hanging="284"/>
        <w:jc w:val="both"/>
        <w:outlineLvl w:val="1"/>
        <w:rPr>
          <w:rFonts w:cs="Times New Roman"/>
          <w:sz w:val="26"/>
          <w:szCs w:val="26"/>
          <w:lang w:val="en-US"/>
        </w:rPr>
      </w:pPr>
      <w:bookmarkStart w:id="12" w:name="_Toc182271589"/>
      <w:r w:rsidRPr="008305F1">
        <w:rPr>
          <w:rFonts w:cs="Times New Roman"/>
          <w:sz w:val="26"/>
          <w:szCs w:val="26"/>
          <w:lang w:val="en-US"/>
        </w:rPr>
        <w:lastRenderedPageBreak/>
        <w:t>T</w:t>
      </w:r>
      <w:r w:rsidRPr="008305F1">
        <w:rPr>
          <w:rFonts w:cs="Times New Roman"/>
          <w:caps w:val="0"/>
          <w:sz w:val="26"/>
          <w:szCs w:val="26"/>
          <w:lang w:val="en-US"/>
        </w:rPr>
        <w:t>huật toán sắp xếp Bubble sort</w:t>
      </w:r>
      <w:bookmarkEnd w:id="12"/>
    </w:p>
    <w:p w14:paraId="5F2A9E1F" w14:textId="2230C172" w:rsidR="00B0745C" w:rsidRPr="008305F1" w:rsidRDefault="00B0745C" w:rsidP="00B0745C">
      <w:pPr>
        <w:pStyle w:val="Phn"/>
        <w:numPr>
          <w:ilvl w:val="0"/>
          <w:numId w:val="0"/>
        </w:numPr>
        <w:spacing w:before="0"/>
        <w:ind w:left="-142"/>
        <w:jc w:val="both"/>
        <w:outlineLvl w:val="9"/>
        <w:rPr>
          <w:rFonts w:cs="Times New Roman"/>
          <w:b w:val="0"/>
          <w:bCs/>
          <w:i/>
          <w:iCs/>
          <w:caps w:val="0"/>
          <w:sz w:val="26"/>
          <w:szCs w:val="26"/>
          <w:lang w:val="en-US"/>
        </w:rPr>
      </w:pPr>
      <w:r w:rsidRPr="008305F1">
        <w:rPr>
          <w:rFonts w:cs="Times New Roman"/>
          <w:b w:val="0"/>
          <w:bCs/>
          <w:i/>
          <w:iCs/>
          <w:caps w:val="0"/>
          <w:sz w:val="26"/>
          <w:szCs w:val="26"/>
          <w:lang w:val="en-US"/>
        </w:rPr>
        <w:t>*Khái niệm</w:t>
      </w:r>
    </w:p>
    <w:p w14:paraId="3A7D1F13" w14:textId="71D21119" w:rsidR="00B0745C" w:rsidRPr="008305F1" w:rsidRDefault="002A3C12" w:rsidP="00B0745C">
      <w:pPr>
        <w:pStyle w:val="Phn"/>
        <w:numPr>
          <w:ilvl w:val="0"/>
          <w:numId w:val="0"/>
        </w:numPr>
        <w:spacing w:before="0"/>
        <w:ind w:left="-142"/>
        <w:jc w:val="both"/>
        <w:outlineLvl w:val="9"/>
        <w:rPr>
          <w:rFonts w:cs="Times New Roman"/>
          <w:b w:val="0"/>
          <w:bCs/>
          <w:caps w:val="0"/>
          <w:sz w:val="26"/>
          <w:szCs w:val="26"/>
          <w:lang w:val="en-US"/>
        </w:rPr>
      </w:pPr>
      <w:r w:rsidRPr="008305F1">
        <w:rPr>
          <w:rFonts w:cs="Times New Roman"/>
          <w:b w:val="0"/>
          <w:bCs/>
          <w:caps w:val="0"/>
          <w:sz w:val="26"/>
          <w:szCs w:val="26"/>
          <w:lang w:val="en-US"/>
        </w:rPr>
        <w:tab/>
      </w:r>
      <w:r w:rsidRPr="008305F1">
        <w:rPr>
          <w:rFonts w:cs="Times New Roman"/>
          <w:b w:val="0"/>
          <w:bCs/>
          <w:caps w:val="0"/>
          <w:sz w:val="26"/>
          <w:szCs w:val="26"/>
          <w:lang w:val="en-US"/>
        </w:rPr>
        <w:tab/>
        <w:t>Sắp xếp nổi bọt là một giải thuật sắp xếp đơn giản. Giải thuật sắp xếp này được tiến hành dựa trên việc so sánh cặp phần tử liền kề nhau và tráo đổi thứ tự nếu chúng không theo thứ tự.</w:t>
      </w:r>
    </w:p>
    <w:p w14:paraId="086032E5" w14:textId="105E6B0A" w:rsidR="00BB3382" w:rsidRPr="008305F1" w:rsidRDefault="00BB3382" w:rsidP="00B0745C">
      <w:pPr>
        <w:pStyle w:val="Phn"/>
        <w:numPr>
          <w:ilvl w:val="0"/>
          <w:numId w:val="0"/>
        </w:numPr>
        <w:spacing w:before="0"/>
        <w:ind w:left="-142"/>
        <w:jc w:val="both"/>
        <w:outlineLvl w:val="9"/>
        <w:rPr>
          <w:rFonts w:cs="Times New Roman"/>
          <w:b w:val="0"/>
          <w:bCs/>
          <w:i/>
          <w:iCs/>
          <w:caps w:val="0"/>
          <w:sz w:val="26"/>
          <w:szCs w:val="26"/>
          <w:lang w:val="en-US"/>
        </w:rPr>
      </w:pPr>
      <w:r w:rsidRPr="008305F1">
        <w:rPr>
          <w:rFonts w:cs="Times New Roman"/>
          <w:b w:val="0"/>
          <w:bCs/>
          <w:i/>
          <w:iCs/>
          <w:caps w:val="0"/>
          <w:sz w:val="26"/>
          <w:szCs w:val="26"/>
          <w:lang w:val="en-US"/>
        </w:rPr>
        <w:t>*Đặc điểm</w:t>
      </w:r>
    </w:p>
    <w:p w14:paraId="708A7B38" w14:textId="023B5142" w:rsidR="00BB3382" w:rsidRPr="008305F1" w:rsidRDefault="00BB3382" w:rsidP="00B0745C">
      <w:pPr>
        <w:pStyle w:val="Phn"/>
        <w:numPr>
          <w:ilvl w:val="0"/>
          <w:numId w:val="0"/>
        </w:numPr>
        <w:spacing w:before="0"/>
        <w:ind w:left="-142"/>
        <w:jc w:val="both"/>
        <w:outlineLvl w:val="9"/>
        <w:rPr>
          <w:rFonts w:cs="Times New Roman"/>
          <w:b w:val="0"/>
          <w:bCs/>
          <w:caps w:val="0"/>
          <w:sz w:val="26"/>
          <w:szCs w:val="26"/>
          <w:lang w:val="en-US"/>
        </w:rPr>
      </w:pPr>
      <w:r w:rsidRPr="008305F1">
        <w:rPr>
          <w:rFonts w:cs="Times New Roman"/>
          <w:b w:val="0"/>
          <w:bCs/>
          <w:caps w:val="0"/>
          <w:noProof/>
          <w:sz w:val="26"/>
          <w:szCs w:val="26"/>
          <w:lang w:val="en-US"/>
          <w14:ligatures w14:val="none"/>
        </w:rPr>
        <w:drawing>
          <wp:anchor distT="0" distB="0" distL="114300" distR="114300" simplePos="0" relativeHeight="251661312" behindDoc="0" locked="0" layoutInCell="1" allowOverlap="1" wp14:anchorId="13848932" wp14:editId="3128A9A8">
            <wp:simplePos x="0" y="0"/>
            <wp:positionH relativeFrom="column">
              <wp:posOffset>15240</wp:posOffset>
            </wp:positionH>
            <wp:positionV relativeFrom="paragraph">
              <wp:posOffset>2251710</wp:posOffset>
            </wp:positionV>
            <wp:extent cx="5731510" cy="2992120"/>
            <wp:effectExtent l="0" t="0" r="2540" b="0"/>
            <wp:wrapSquare wrapText="bothSides"/>
            <wp:docPr id="1821291145" name="Picture 60" descr="A diagram of a bubble s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291145" name="Picture 60" descr="A diagram of a bubble so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2992120"/>
                    </a:xfrm>
                    <a:prstGeom prst="rect">
                      <a:avLst/>
                    </a:prstGeom>
                  </pic:spPr>
                </pic:pic>
              </a:graphicData>
            </a:graphic>
          </wp:anchor>
        </w:drawing>
      </w:r>
      <w:r w:rsidRPr="008305F1">
        <w:rPr>
          <w:rFonts w:cs="Times New Roman"/>
          <w:b w:val="0"/>
          <w:bCs/>
          <w:i/>
          <w:iCs/>
          <w:caps w:val="0"/>
          <w:sz w:val="26"/>
          <w:szCs w:val="26"/>
          <w:lang w:val="en-US"/>
        </w:rPr>
        <w:tab/>
      </w:r>
      <w:r w:rsidRPr="008305F1">
        <w:rPr>
          <w:rFonts w:cs="Times New Roman"/>
          <w:b w:val="0"/>
          <w:bCs/>
          <w:i/>
          <w:iCs/>
          <w:caps w:val="0"/>
          <w:sz w:val="26"/>
          <w:szCs w:val="26"/>
          <w:lang w:val="en-US"/>
        </w:rPr>
        <w:tab/>
      </w:r>
      <w:r w:rsidRPr="008305F1">
        <w:rPr>
          <w:rFonts w:cs="Times New Roman"/>
          <w:b w:val="0"/>
          <w:bCs/>
          <w:caps w:val="0"/>
          <w:sz w:val="26"/>
          <w:szCs w:val="26"/>
          <w:lang w:val="en-US"/>
        </w:rPr>
        <w:t>Bubble sort là thuật toán sắp xếp đơn giản, dễ hiểu và dễ thiết lập với độ phức tạp O(n^2). Mặc dù thuật toán này không phù hợp với các kích thước dữ liệu lớn nhưng rất phù hợp với các kích thước dữ liệu nhỏ hoặc vừa. Bubble sort hoạt động bằng cách lặp lại so sánh và hoán đổi các phần tử liền kề nếu chúng không theo thứ tự mong muốn. Cứ như vậy sau mỗi vòng lặp phần tử lớn nhất sẽ được đẩy về cuối. Điều này làm cho các vòng lặp sau đó không cần phải xét đến phần tử này nữa, thuật toán kết thúc khi không còn phần tử nào cần được hoán đổi nữa.</w:t>
      </w:r>
    </w:p>
    <w:p w14:paraId="64B20CEB" w14:textId="588B5D93" w:rsidR="00B0745C" w:rsidRPr="008305F1" w:rsidRDefault="00BB3382" w:rsidP="0033689B">
      <w:pPr>
        <w:pStyle w:val="Phn"/>
        <w:numPr>
          <w:ilvl w:val="0"/>
          <w:numId w:val="0"/>
        </w:numPr>
        <w:spacing w:before="0"/>
        <w:ind w:left="-142"/>
        <w:jc w:val="both"/>
        <w:outlineLvl w:val="9"/>
        <w:rPr>
          <w:rFonts w:cs="Times New Roman"/>
          <w:b w:val="0"/>
          <w:bCs/>
          <w:i/>
          <w:iCs/>
          <w:caps w:val="0"/>
          <w:sz w:val="26"/>
          <w:szCs w:val="26"/>
          <w:lang w:val="en-US"/>
        </w:rPr>
      </w:pPr>
      <w:r w:rsidRPr="008305F1">
        <w:rPr>
          <w:rFonts w:cs="Times New Roman"/>
          <w:b w:val="0"/>
          <w:bCs/>
          <w:caps w:val="0"/>
          <w:sz w:val="26"/>
          <w:szCs w:val="26"/>
          <w:lang w:val="en-US"/>
        </w:rPr>
        <w:tab/>
      </w:r>
      <w:r w:rsidRPr="008305F1">
        <w:rPr>
          <w:rFonts w:cs="Times New Roman"/>
          <w:b w:val="0"/>
          <w:bCs/>
          <w:caps w:val="0"/>
          <w:sz w:val="26"/>
          <w:szCs w:val="26"/>
          <w:lang w:val="en-US"/>
        </w:rPr>
        <w:tab/>
      </w:r>
      <w:r w:rsidRPr="008305F1">
        <w:rPr>
          <w:rFonts w:cs="Times New Roman"/>
          <w:b w:val="0"/>
          <w:bCs/>
          <w:caps w:val="0"/>
          <w:sz w:val="26"/>
          <w:szCs w:val="26"/>
          <w:lang w:val="en-US"/>
        </w:rPr>
        <w:tab/>
      </w:r>
      <w:r w:rsidRPr="008305F1">
        <w:rPr>
          <w:rFonts w:cs="Times New Roman"/>
          <w:b w:val="0"/>
          <w:bCs/>
          <w:i/>
          <w:iCs/>
          <w:caps w:val="0"/>
          <w:sz w:val="26"/>
          <w:szCs w:val="26"/>
          <w:lang w:val="en-US"/>
        </w:rPr>
        <w:tab/>
      </w:r>
      <w:r w:rsidRPr="008305F1">
        <w:rPr>
          <w:rFonts w:cs="Times New Roman"/>
          <w:b w:val="0"/>
          <w:bCs/>
          <w:i/>
          <w:iCs/>
          <w:caps w:val="0"/>
          <w:sz w:val="26"/>
          <w:szCs w:val="26"/>
          <w:lang w:val="en-US"/>
        </w:rPr>
        <w:tab/>
        <w:t>Mô tả thực toán sắp xếp nổi bọt</w:t>
      </w:r>
    </w:p>
    <w:p w14:paraId="653A3EB5" w14:textId="4DDE00BB" w:rsidR="007022F0" w:rsidRPr="008305F1" w:rsidRDefault="007022F0" w:rsidP="00043774">
      <w:pPr>
        <w:pStyle w:val="Phn"/>
        <w:numPr>
          <w:ilvl w:val="1"/>
          <w:numId w:val="11"/>
        </w:numPr>
        <w:spacing w:before="0"/>
        <w:ind w:left="567" w:hanging="709"/>
        <w:jc w:val="both"/>
        <w:outlineLvl w:val="1"/>
        <w:rPr>
          <w:rFonts w:cs="Times New Roman"/>
          <w:sz w:val="26"/>
          <w:szCs w:val="26"/>
          <w:lang w:val="en-US"/>
        </w:rPr>
      </w:pPr>
      <w:bookmarkStart w:id="13" w:name="_Toc182271590"/>
      <w:r w:rsidRPr="008305F1">
        <w:rPr>
          <w:rFonts w:cs="Times New Roman"/>
          <w:sz w:val="26"/>
          <w:szCs w:val="26"/>
          <w:lang w:val="en-US"/>
        </w:rPr>
        <w:t>T</w:t>
      </w:r>
      <w:r w:rsidRPr="008305F1">
        <w:rPr>
          <w:rFonts w:cs="Times New Roman"/>
          <w:caps w:val="0"/>
          <w:sz w:val="26"/>
          <w:szCs w:val="26"/>
          <w:lang w:val="en-US"/>
        </w:rPr>
        <w:t>huật toán tìm kiếm Linear search</w:t>
      </w:r>
      <w:bookmarkEnd w:id="13"/>
    </w:p>
    <w:p w14:paraId="70B2B8E4" w14:textId="1463E246" w:rsidR="0033689B" w:rsidRPr="008305F1" w:rsidRDefault="0033689B" w:rsidP="0033689B">
      <w:pPr>
        <w:pStyle w:val="Phn"/>
        <w:numPr>
          <w:ilvl w:val="0"/>
          <w:numId w:val="0"/>
        </w:numPr>
        <w:spacing w:before="0"/>
        <w:ind w:left="-142"/>
        <w:jc w:val="both"/>
        <w:outlineLvl w:val="9"/>
        <w:rPr>
          <w:rFonts w:cs="Times New Roman"/>
          <w:b w:val="0"/>
          <w:bCs/>
          <w:i/>
          <w:iCs/>
          <w:caps w:val="0"/>
          <w:sz w:val="26"/>
          <w:szCs w:val="26"/>
          <w:lang w:val="en-US"/>
        </w:rPr>
      </w:pPr>
      <w:r w:rsidRPr="008305F1">
        <w:rPr>
          <w:rFonts w:cs="Times New Roman"/>
          <w:b w:val="0"/>
          <w:bCs/>
          <w:i/>
          <w:iCs/>
          <w:sz w:val="26"/>
          <w:szCs w:val="26"/>
          <w:lang w:val="en-US"/>
        </w:rPr>
        <w:t>*K</w:t>
      </w:r>
      <w:r w:rsidRPr="008305F1">
        <w:rPr>
          <w:rFonts w:cs="Times New Roman"/>
          <w:b w:val="0"/>
          <w:bCs/>
          <w:i/>
          <w:iCs/>
          <w:caps w:val="0"/>
          <w:sz w:val="26"/>
          <w:szCs w:val="26"/>
          <w:lang w:val="en-US"/>
        </w:rPr>
        <w:t>hái niệm</w:t>
      </w:r>
    </w:p>
    <w:p w14:paraId="4646C80D" w14:textId="3CFC01B3" w:rsidR="0033689B" w:rsidRPr="008305F1" w:rsidRDefault="0033689B" w:rsidP="0033689B">
      <w:pPr>
        <w:ind w:firstLine="720"/>
        <w:rPr>
          <w:rFonts w:cs="Times New Roman"/>
          <w:szCs w:val="26"/>
        </w:rPr>
      </w:pPr>
      <w:r w:rsidRPr="008305F1">
        <w:rPr>
          <w:rFonts w:cs="Times New Roman"/>
          <w:szCs w:val="26"/>
        </w:rPr>
        <w:lastRenderedPageBreak/>
        <w:t>Linear Search là một giải thuật tìm kiếm rất cơ bản. Trong kiểu tìm kiếm này, một hoạt động tìm kiếm liên tiếp được diễn ra qua tất cả từng phần tử. Mỗi phần tử đều được kiểm tra và nếu tìm thấy bất kỳ kết nối nào thì phần tử cụ thể đó được trả về; nếu không tìm thấy thì quá trình tìm kiếm tiếp tục diễn ra cho tới khi tìm kiếm hết dữ liệu.</w:t>
      </w:r>
    </w:p>
    <w:p w14:paraId="24245F6D" w14:textId="3BC928AB" w:rsidR="0033689B" w:rsidRPr="008305F1" w:rsidRDefault="0033689B" w:rsidP="0033689B">
      <w:pPr>
        <w:rPr>
          <w:rFonts w:cs="Times New Roman"/>
          <w:i/>
          <w:iCs/>
          <w:szCs w:val="26"/>
        </w:rPr>
      </w:pPr>
      <w:r w:rsidRPr="008305F1">
        <w:rPr>
          <w:rFonts w:cs="Times New Roman"/>
          <w:i/>
          <w:iCs/>
          <w:szCs w:val="26"/>
        </w:rPr>
        <w:t>*Đặc điểm</w:t>
      </w:r>
    </w:p>
    <w:p w14:paraId="037FE31C" w14:textId="77777777" w:rsidR="00F44765" w:rsidRPr="008305F1" w:rsidRDefault="00F44765" w:rsidP="00F44765">
      <w:pPr>
        <w:rPr>
          <w:rFonts w:cs="Times New Roman"/>
          <w:szCs w:val="26"/>
        </w:rPr>
      </w:pPr>
      <w:r w:rsidRPr="008305F1">
        <w:rPr>
          <w:rFonts w:cs="Times New Roman"/>
          <w:i/>
          <w:iCs/>
          <w:szCs w:val="26"/>
        </w:rPr>
        <w:tab/>
      </w:r>
      <w:r w:rsidRPr="008305F1">
        <w:rPr>
          <w:rFonts w:cs="Times New Roman"/>
          <w:szCs w:val="26"/>
        </w:rPr>
        <w:t xml:space="preserve">Linear search duyệt qua từng phần tử trong danh sách từ đầu đến cuối cho đến khi tìm thấy phân tử cần tìm hoặc đến khi hết danh sách, mỗi phần tử sẽ được so sánh lần lượt với giá trị cần tìm. </w:t>
      </w:r>
    </w:p>
    <w:p w14:paraId="385487CA" w14:textId="06A328C3" w:rsidR="00F44765" w:rsidRPr="008305F1" w:rsidRDefault="00544983" w:rsidP="00F44765">
      <w:pPr>
        <w:ind w:firstLine="720"/>
        <w:rPr>
          <w:rFonts w:cs="Times New Roman"/>
          <w:szCs w:val="26"/>
        </w:rPr>
      </w:pPr>
      <w:r w:rsidRPr="008305F1">
        <w:rPr>
          <w:rFonts w:cs="Times New Roman"/>
          <w:noProof/>
          <w:szCs w:val="26"/>
          <w14:ligatures w14:val="none"/>
        </w:rPr>
        <w:drawing>
          <wp:anchor distT="0" distB="0" distL="114300" distR="114300" simplePos="0" relativeHeight="251662336" behindDoc="0" locked="0" layoutInCell="1" allowOverlap="1" wp14:anchorId="2312CA9B" wp14:editId="72F492CD">
            <wp:simplePos x="0" y="0"/>
            <wp:positionH relativeFrom="column">
              <wp:posOffset>30480</wp:posOffset>
            </wp:positionH>
            <wp:positionV relativeFrom="paragraph">
              <wp:posOffset>1813560</wp:posOffset>
            </wp:positionV>
            <wp:extent cx="5731510" cy="2636520"/>
            <wp:effectExtent l="0" t="0" r="2540" b="0"/>
            <wp:wrapSquare wrapText="bothSides"/>
            <wp:docPr id="905697972" name="Picture 63" descr="A screenshot of a number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97972" name="Picture 63" descr="A screenshot of a number 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2636520"/>
                    </a:xfrm>
                    <a:prstGeom prst="rect">
                      <a:avLst/>
                    </a:prstGeom>
                  </pic:spPr>
                </pic:pic>
              </a:graphicData>
            </a:graphic>
          </wp:anchor>
        </w:drawing>
      </w:r>
      <w:r w:rsidR="00F44765" w:rsidRPr="008305F1">
        <w:rPr>
          <w:rFonts w:cs="Times New Roman"/>
          <w:szCs w:val="26"/>
        </w:rPr>
        <w:t>Độ phức tạp của Linear search đạt tốt nhất (O(1)) nếu phần tử cần tìm ở đầu danh sách, đạt mức trung bình hoặc tệ nhất (O(n)) nếu phần tử cần tìm nằm ở giữa hoặc cuối danh sách hoặc không tồn tại. Điều này có nghĩa là thuật toán này không phù hợp với các kích thước danh sách lớn vì phải duyệt qua tất cả các phần tử. Tuy nhiên vì thuật toán này đơn giản và dễ thiết lập nên rất phù hợp với các kiểu kích thước danh sách vừa và nhỏ.</w:t>
      </w:r>
    </w:p>
    <w:p w14:paraId="5B0325A2" w14:textId="1383A987" w:rsidR="00B42159" w:rsidRPr="008305F1" w:rsidRDefault="00B42159" w:rsidP="00B42159">
      <w:pPr>
        <w:suppressAutoHyphens w:val="0"/>
        <w:spacing w:after="0" w:line="240" w:lineRule="auto"/>
        <w:jc w:val="left"/>
        <w:rPr>
          <w:rFonts w:eastAsiaTheme="majorEastAsia" w:cs="Times New Roman"/>
          <w:b/>
          <w:caps/>
          <w:szCs w:val="26"/>
        </w:rPr>
      </w:pPr>
      <w:r w:rsidRPr="008305F1">
        <w:rPr>
          <w:rFonts w:cs="Times New Roman"/>
          <w:szCs w:val="26"/>
        </w:rPr>
        <w:br w:type="page"/>
      </w:r>
    </w:p>
    <w:p w14:paraId="4F3C1E2B" w14:textId="12F8E051" w:rsidR="00715D1B" w:rsidRPr="008305F1" w:rsidRDefault="00715D1B" w:rsidP="00043774">
      <w:pPr>
        <w:pStyle w:val="Phn"/>
        <w:numPr>
          <w:ilvl w:val="0"/>
          <w:numId w:val="0"/>
        </w:numPr>
        <w:spacing w:before="0"/>
        <w:ind w:left="-142"/>
        <w:rPr>
          <w:rFonts w:cs="Times New Roman"/>
          <w:sz w:val="26"/>
          <w:szCs w:val="26"/>
          <w:lang w:val="en-US"/>
        </w:rPr>
      </w:pPr>
      <w:bookmarkStart w:id="14" w:name="_Toc182271591"/>
      <w:r w:rsidRPr="008305F1">
        <w:rPr>
          <w:rFonts w:cs="Times New Roman"/>
          <w:sz w:val="26"/>
          <w:szCs w:val="26"/>
          <w:lang w:val="en-US"/>
        </w:rPr>
        <w:lastRenderedPageBreak/>
        <w:t>CHƯƠNG 2: ỨNG DỤNG CÁC CẤU TRÚC DỮ LIỆU</w:t>
      </w:r>
      <w:bookmarkEnd w:id="14"/>
    </w:p>
    <w:p w14:paraId="072C0CD6" w14:textId="3B14219C" w:rsidR="00B42159" w:rsidRPr="008305F1" w:rsidRDefault="00B42159" w:rsidP="00043774">
      <w:pPr>
        <w:pStyle w:val="Phn"/>
        <w:numPr>
          <w:ilvl w:val="1"/>
          <w:numId w:val="18"/>
        </w:numPr>
        <w:spacing w:before="0"/>
        <w:ind w:left="426" w:hanging="568"/>
        <w:jc w:val="left"/>
        <w:outlineLvl w:val="1"/>
        <w:rPr>
          <w:rFonts w:cs="Times New Roman"/>
          <w:sz w:val="26"/>
          <w:szCs w:val="26"/>
          <w:lang w:val="en-US"/>
        </w:rPr>
      </w:pPr>
      <w:bookmarkStart w:id="15" w:name="_Toc182271592"/>
      <w:r w:rsidRPr="008305F1">
        <w:rPr>
          <w:rFonts w:cs="Times New Roman"/>
          <w:sz w:val="26"/>
          <w:szCs w:val="26"/>
          <w:lang w:val="en-US"/>
        </w:rPr>
        <w:t>ứ</w:t>
      </w:r>
      <w:r w:rsidRPr="008305F1">
        <w:rPr>
          <w:rFonts w:cs="Times New Roman"/>
          <w:caps w:val="0"/>
          <w:sz w:val="26"/>
          <w:szCs w:val="26"/>
          <w:lang w:val="en-US"/>
        </w:rPr>
        <w:t>ng dụng stack vào quản lí các đĩa</w:t>
      </w:r>
      <w:bookmarkEnd w:id="15"/>
    </w:p>
    <w:p w14:paraId="57942069" w14:textId="627DA86D" w:rsidR="00B42159" w:rsidRPr="008305F1" w:rsidRDefault="00B42159" w:rsidP="00043774">
      <w:pPr>
        <w:pStyle w:val="Phn"/>
        <w:numPr>
          <w:ilvl w:val="2"/>
          <w:numId w:val="18"/>
        </w:numPr>
        <w:spacing w:before="0"/>
        <w:jc w:val="left"/>
        <w:outlineLvl w:val="2"/>
        <w:rPr>
          <w:rFonts w:cs="Times New Roman"/>
          <w:sz w:val="26"/>
          <w:szCs w:val="26"/>
          <w:lang w:val="en-US"/>
        </w:rPr>
      </w:pPr>
      <w:bookmarkStart w:id="16" w:name="_Toc182271593"/>
      <w:r w:rsidRPr="008305F1">
        <w:rPr>
          <w:rFonts w:cs="Times New Roman"/>
          <w:sz w:val="26"/>
          <w:szCs w:val="26"/>
          <w:lang w:val="en-US"/>
        </w:rPr>
        <w:t>L</w:t>
      </w:r>
      <w:r w:rsidRPr="008305F1">
        <w:rPr>
          <w:rFonts w:cs="Times New Roman"/>
          <w:caps w:val="0"/>
          <w:sz w:val="26"/>
          <w:szCs w:val="26"/>
          <w:lang w:val="en-US"/>
        </w:rPr>
        <w:t>ý do chọn stack</w:t>
      </w:r>
      <w:bookmarkEnd w:id="16"/>
    </w:p>
    <w:p w14:paraId="35D0A74C" w14:textId="6A6D40E1" w:rsidR="00B42159" w:rsidRPr="008305F1" w:rsidRDefault="00B42159" w:rsidP="00B42159">
      <w:pPr>
        <w:ind w:firstLine="578"/>
        <w:rPr>
          <w:rFonts w:cs="Times New Roman"/>
          <w:szCs w:val="26"/>
        </w:rPr>
      </w:pPr>
      <w:r w:rsidRPr="008305F1">
        <w:rPr>
          <w:rFonts w:cs="Times New Roman"/>
          <w:szCs w:val="26"/>
        </w:rPr>
        <w:t xml:space="preserve">Việc sử dụng cấu trúc dữ liệu ngăn xếp Stack trong trò chơi Tháp Hà Nội là một lựa chọn lý tưởng bởi vì stack có thể quản lý số đĩa ở mỗi cột dễ dàng hơn và cơ chế hoạt động của stack (Last in, first out) cũng phù hợp với quy tắc di chuyển đĩa của trò chơi. </w:t>
      </w:r>
    </w:p>
    <w:p w14:paraId="192A7A89" w14:textId="7E5B6C87" w:rsidR="00B42159" w:rsidRPr="008305F1" w:rsidRDefault="00B42159" w:rsidP="00043774">
      <w:pPr>
        <w:pStyle w:val="Phn"/>
        <w:numPr>
          <w:ilvl w:val="2"/>
          <w:numId w:val="18"/>
        </w:numPr>
        <w:spacing w:before="0"/>
        <w:jc w:val="left"/>
        <w:outlineLvl w:val="2"/>
        <w:rPr>
          <w:rFonts w:cs="Times New Roman"/>
          <w:sz w:val="26"/>
          <w:szCs w:val="26"/>
          <w:lang w:val="en-US"/>
        </w:rPr>
      </w:pPr>
      <w:bookmarkStart w:id="17" w:name="_Toc182271594"/>
      <w:r w:rsidRPr="008305F1">
        <w:rPr>
          <w:rFonts w:cs="Times New Roman"/>
          <w:sz w:val="26"/>
          <w:szCs w:val="26"/>
          <w:lang w:val="en-US"/>
        </w:rPr>
        <w:t>n</w:t>
      </w:r>
      <w:r w:rsidRPr="008305F1">
        <w:rPr>
          <w:rFonts w:cs="Times New Roman"/>
          <w:caps w:val="0"/>
          <w:sz w:val="26"/>
          <w:szCs w:val="26"/>
          <w:lang w:val="en-US"/>
        </w:rPr>
        <w:t>guyên lí hoạt động</w:t>
      </w:r>
      <w:bookmarkEnd w:id="17"/>
    </w:p>
    <w:p w14:paraId="21F5F675" w14:textId="245CBDDF" w:rsidR="00B42159" w:rsidRPr="008305F1" w:rsidRDefault="00B42159" w:rsidP="00B42159">
      <w:pPr>
        <w:ind w:firstLine="578"/>
        <w:rPr>
          <w:rFonts w:cs="Times New Roman"/>
          <w:szCs w:val="26"/>
        </w:rPr>
      </w:pPr>
      <w:r w:rsidRPr="008305F1">
        <w:rPr>
          <w:rFonts w:cs="Times New Roman"/>
          <w:szCs w:val="26"/>
        </w:rPr>
        <w:t>Mỗi cột trong tháp Hà Nội tương ứng với một ngăn xếp (stack) độc lập, các đĩa được đặt lên các stack theo thứ tự từ lớn đến nhỏ với đĩa lớn nhất ở dưới và đĩa nhỏ nhất ở trên cùng. Ngăn xếp “source” chứa tất cả các đĩa ban đầu, “temp” là cột giữa, “target” là cột đích. Mỗi thao tác di chuyển đĩa giữa các cột thực chất là các thao tác push và pop trên các ngăn xếp này.</w:t>
      </w:r>
      <w:r w:rsidRPr="008305F1">
        <w:rPr>
          <w:rFonts w:cs="Times New Roman"/>
          <w:szCs w:val="26"/>
        </w:rPr>
        <w:tab/>
      </w:r>
    </w:p>
    <w:p w14:paraId="73FCAF1B" w14:textId="5ABA0C8C" w:rsidR="00B42159" w:rsidRPr="008305F1" w:rsidRDefault="00B42159" w:rsidP="00B42159">
      <w:pPr>
        <w:ind w:firstLine="578"/>
        <w:rPr>
          <w:rFonts w:cs="Times New Roman"/>
          <w:szCs w:val="26"/>
        </w:rPr>
      </w:pPr>
      <w:r w:rsidRPr="008305F1">
        <w:rPr>
          <w:rFonts w:cs="Times New Roman"/>
          <w:szCs w:val="26"/>
        </w:rPr>
        <w:t>Ví dụ: Khi di chuyển một đĩa từ cột A sang cột B thì đĩa ở đỉnh cột A là đĩa nhỏ nhất được lấy ra (pop)  khỏi cột A và được đưa vào (push) cột B trở thành đĩa đỉnh ở cột B. Thực hiện tương tự giữa cột A và C, cột B và cột C cho đến khi các đĩa ở cột A di chuyển hết đến cột C</w:t>
      </w:r>
      <w:r w:rsidR="002D7099" w:rsidRPr="008305F1">
        <w:rPr>
          <w:rFonts w:cs="Times New Roman"/>
          <w:szCs w:val="26"/>
        </w:rPr>
        <w:t>.</w:t>
      </w:r>
    </w:p>
    <w:p w14:paraId="0B91499C" w14:textId="3D27FA0D" w:rsidR="002D7099" w:rsidRPr="008305F1" w:rsidRDefault="002D7099" w:rsidP="00043774">
      <w:pPr>
        <w:pStyle w:val="ListParagraph"/>
        <w:numPr>
          <w:ilvl w:val="2"/>
          <w:numId w:val="18"/>
        </w:numPr>
        <w:outlineLvl w:val="2"/>
        <w:rPr>
          <w:rFonts w:cs="Times New Roman"/>
          <w:b/>
          <w:bCs/>
          <w:szCs w:val="26"/>
        </w:rPr>
      </w:pPr>
      <w:bookmarkStart w:id="18" w:name="_Toc182271595"/>
      <w:r w:rsidRPr="008305F1">
        <w:rPr>
          <w:rFonts w:cs="Times New Roman"/>
          <w:b/>
          <w:bCs/>
          <w:szCs w:val="26"/>
        </w:rPr>
        <w:t>Triển khai code</w:t>
      </w:r>
      <w:bookmarkEnd w:id="18"/>
    </w:p>
    <w:p w14:paraId="18DD52C1" w14:textId="72019092" w:rsidR="002D7099" w:rsidRPr="008305F1" w:rsidRDefault="002D7099" w:rsidP="002D7099">
      <w:pPr>
        <w:ind w:left="-142" w:firstLine="720"/>
        <w:rPr>
          <w:rFonts w:cs="Times New Roman"/>
          <w:szCs w:val="26"/>
        </w:rPr>
      </w:pPr>
      <w:r w:rsidRPr="008305F1">
        <w:rPr>
          <w:rFonts w:cs="Times New Roman"/>
          <w:noProof/>
          <w:szCs w:val="26"/>
        </w:rPr>
        <w:drawing>
          <wp:anchor distT="0" distB="0" distL="114300" distR="114300" simplePos="0" relativeHeight="251663360" behindDoc="0" locked="0" layoutInCell="1" allowOverlap="1" wp14:anchorId="02CF9FF0" wp14:editId="3DF04AA0">
            <wp:simplePos x="0" y="0"/>
            <wp:positionH relativeFrom="column">
              <wp:posOffset>15240</wp:posOffset>
            </wp:positionH>
            <wp:positionV relativeFrom="paragraph">
              <wp:posOffset>560070</wp:posOffset>
            </wp:positionV>
            <wp:extent cx="5731510" cy="1623695"/>
            <wp:effectExtent l="0" t="0" r="2540" b="0"/>
            <wp:wrapSquare wrapText="bothSides"/>
            <wp:docPr id="2142775703" name="Picture 1" descr="A blue square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775703" name="Picture 1" descr="A blue square with white text&#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623695"/>
                    </a:xfrm>
                    <a:prstGeom prst="rect">
                      <a:avLst/>
                    </a:prstGeom>
                  </pic:spPr>
                </pic:pic>
              </a:graphicData>
            </a:graphic>
          </wp:anchor>
        </w:drawing>
      </w:r>
      <w:r w:rsidRPr="008305F1">
        <w:rPr>
          <w:rFonts w:cs="Times New Roman"/>
          <w:szCs w:val="26"/>
        </w:rPr>
        <w:t>Để xây dựng trò chơi Tháp Hà Nội dùng Stack, ta định nghĩa một cấu trúc Stack với các phương thức cần thiết để quản lý các đĩa trên từng cột.</w:t>
      </w:r>
    </w:p>
    <w:p w14:paraId="33DA9F17" w14:textId="14235D96" w:rsidR="002D7099" w:rsidRPr="008305F1" w:rsidRDefault="002D7099" w:rsidP="002D7099">
      <w:pPr>
        <w:ind w:left="-142" w:firstLine="720"/>
        <w:rPr>
          <w:rFonts w:cs="Times New Roman"/>
          <w:szCs w:val="26"/>
        </w:rPr>
      </w:pPr>
    </w:p>
    <w:p w14:paraId="6FBBC329" w14:textId="68E58869" w:rsidR="002D7099" w:rsidRPr="008305F1" w:rsidRDefault="002D7099" w:rsidP="002D7099">
      <w:pPr>
        <w:ind w:left="-142" w:firstLine="720"/>
        <w:rPr>
          <w:rFonts w:eastAsiaTheme="majorEastAsia" w:cs="Times New Roman"/>
          <w:bCs/>
          <w:caps/>
          <w:szCs w:val="26"/>
        </w:rPr>
      </w:pPr>
      <w:r w:rsidRPr="008305F1">
        <w:rPr>
          <w:rFonts w:eastAsiaTheme="majorEastAsia" w:cs="Times New Roman"/>
          <w:bCs/>
          <w:szCs w:val="26"/>
        </w:rPr>
        <w:lastRenderedPageBreak/>
        <w:t>Cấu trúc stack bao gồm các thuộc tính:</w:t>
      </w:r>
    </w:p>
    <w:p w14:paraId="113AF163" w14:textId="7EC05E12" w:rsidR="002D7099" w:rsidRPr="008305F1" w:rsidRDefault="00B2098D" w:rsidP="00B2098D">
      <w:pPr>
        <w:pStyle w:val="ListParagraph"/>
        <w:numPr>
          <w:ilvl w:val="0"/>
          <w:numId w:val="16"/>
        </w:numPr>
        <w:rPr>
          <w:rFonts w:eastAsiaTheme="majorEastAsia" w:cs="Times New Roman"/>
          <w:bCs/>
          <w:caps/>
          <w:szCs w:val="26"/>
        </w:rPr>
      </w:pPr>
      <w:r w:rsidRPr="008305F1">
        <w:rPr>
          <w:rFonts w:eastAsiaTheme="majorEastAsia" w:cs="Times New Roman"/>
          <w:bCs/>
          <w:szCs w:val="26"/>
        </w:rPr>
        <w:t>MAX</w:t>
      </w:r>
      <w:r w:rsidR="002D7099" w:rsidRPr="008305F1">
        <w:rPr>
          <w:rFonts w:eastAsiaTheme="majorEastAsia" w:cs="Times New Roman"/>
          <w:bCs/>
          <w:szCs w:val="26"/>
        </w:rPr>
        <w:t>: số lượng đĩa tối đa có thể lưu trữ.</w:t>
      </w:r>
    </w:p>
    <w:p w14:paraId="1D4B0F40" w14:textId="00351C04" w:rsidR="002D7099" w:rsidRPr="008305F1" w:rsidRDefault="002D7099" w:rsidP="00B2098D">
      <w:pPr>
        <w:pStyle w:val="ListParagraph"/>
        <w:numPr>
          <w:ilvl w:val="0"/>
          <w:numId w:val="16"/>
        </w:numPr>
        <w:rPr>
          <w:rFonts w:eastAsiaTheme="majorEastAsia" w:cs="Times New Roman"/>
          <w:bCs/>
          <w:caps/>
          <w:szCs w:val="26"/>
        </w:rPr>
      </w:pPr>
      <w:r w:rsidRPr="008305F1">
        <w:rPr>
          <w:rFonts w:eastAsiaTheme="majorEastAsia" w:cs="Times New Roman"/>
          <w:bCs/>
          <w:szCs w:val="26"/>
        </w:rPr>
        <w:t>top: chỉ số của phần tử đầu trong stack.</w:t>
      </w:r>
    </w:p>
    <w:p w14:paraId="6394CB23" w14:textId="4AFF5D9D" w:rsidR="002D7099" w:rsidRPr="008305F1" w:rsidRDefault="002D7099" w:rsidP="00B2098D">
      <w:pPr>
        <w:pStyle w:val="ListParagraph"/>
        <w:numPr>
          <w:ilvl w:val="0"/>
          <w:numId w:val="16"/>
        </w:numPr>
        <w:rPr>
          <w:rFonts w:eastAsiaTheme="majorEastAsia" w:cs="Times New Roman"/>
          <w:bCs/>
          <w:caps/>
          <w:szCs w:val="26"/>
        </w:rPr>
      </w:pPr>
      <w:r w:rsidRPr="008305F1">
        <w:rPr>
          <w:rFonts w:eastAsiaTheme="majorEastAsia" w:cs="Times New Roman"/>
          <w:bCs/>
          <w:szCs w:val="26"/>
        </w:rPr>
        <w:t>count: số lượng phần tử hiện tại trong stack.</w:t>
      </w:r>
    </w:p>
    <w:p w14:paraId="5E41E317" w14:textId="00A6838E" w:rsidR="002D7099" w:rsidRPr="008305F1" w:rsidRDefault="002D7099" w:rsidP="00B2098D">
      <w:pPr>
        <w:pStyle w:val="ListParagraph"/>
        <w:numPr>
          <w:ilvl w:val="0"/>
          <w:numId w:val="16"/>
        </w:numPr>
        <w:rPr>
          <w:rFonts w:eastAsiaTheme="majorEastAsia" w:cs="Times New Roman"/>
          <w:bCs/>
          <w:caps/>
          <w:szCs w:val="26"/>
        </w:rPr>
      </w:pPr>
      <w:r w:rsidRPr="008305F1">
        <w:rPr>
          <w:rFonts w:eastAsiaTheme="majorEastAsia" w:cs="Times New Roman"/>
          <w:bCs/>
          <w:szCs w:val="26"/>
        </w:rPr>
        <w:t>a: mảng lưu trữ các đĩa.</w:t>
      </w:r>
    </w:p>
    <w:p w14:paraId="20B1E058" w14:textId="1D27DFB0" w:rsidR="002D7099" w:rsidRPr="008305F1" w:rsidRDefault="00B2098D" w:rsidP="002D7099">
      <w:pPr>
        <w:ind w:left="-142" w:firstLine="720"/>
        <w:rPr>
          <w:rFonts w:eastAsiaTheme="majorEastAsia" w:cs="Times New Roman"/>
          <w:bCs/>
          <w:caps/>
          <w:szCs w:val="26"/>
        </w:rPr>
      </w:pPr>
      <w:r w:rsidRPr="008305F1">
        <w:rPr>
          <w:rFonts w:eastAsiaTheme="majorEastAsia" w:cs="Times New Roman"/>
          <w:bCs/>
          <w:szCs w:val="26"/>
        </w:rPr>
        <w:t>C</w:t>
      </w:r>
      <w:r w:rsidR="002D7099" w:rsidRPr="008305F1">
        <w:rPr>
          <w:rFonts w:eastAsiaTheme="majorEastAsia" w:cs="Times New Roman"/>
          <w:bCs/>
          <w:szCs w:val="26"/>
        </w:rPr>
        <w:t>ác phương thức quan trọng trong stack:</w:t>
      </w:r>
    </w:p>
    <w:p w14:paraId="62F85487" w14:textId="15655BE7" w:rsidR="002D7099" w:rsidRPr="008305F1" w:rsidRDefault="002D7099" w:rsidP="00B2098D">
      <w:pPr>
        <w:pStyle w:val="ListParagraph"/>
        <w:numPr>
          <w:ilvl w:val="0"/>
          <w:numId w:val="17"/>
        </w:numPr>
        <w:rPr>
          <w:rFonts w:eastAsiaTheme="majorEastAsia" w:cs="Times New Roman"/>
          <w:bCs/>
          <w:caps/>
          <w:szCs w:val="26"/>
        </w:rPr>
      </w:pPr>
      <w:r w:rsidRPr="008305F1">
        <w:rPr>
          <w:rFonts w:eastAsiaTheme="majorEastAsia" w:cs="Times New Roman"/>
          <w:bCs/>
          <w:szCs w:val="26"/>
        </w:rPr>
        <w:t>isempty(): kiểm tra stack có rỗng hay không, trả về true nếu rỗng.</w:t>
      </w:r>
    </w:p>
    <w:p w14:paraId="6BCFA099" w14:textId="5C7E09F3" w:rsidR="002D7099" w:rsidRPr="008305F1" w:rsidRDefault="00B2098D" w:rsidP="00B2098D">
      <w:pPr>
        <w:pStyle w:val="ListParagraph"/>
        <w:numPr>
          <w:ilvl w:val="0"/>
          <w:numId w:val="17"/>
        </w:numPr>
        <w:rPr>
          <w:rFonts w:eastAsiaTheme="majorEastAsia" w:cs="Times New Roman"/>
          <w:bCs/>
          <w:caps/>
          <w:szCs w:val="26"/>
        </w:rPr>
      </w:pPr>
      <w:r w:rsidRPr="008305F1">
        <w:rPr>
          <w:rFonts w:cs="Times New Roman"/>
          <w:noProof/>
          <w:szCs w:val="26"/>
        </w:rPr>
        <w:drawing>
          <wp:anchor distT="0" distB="0" distL="114300" distR="114300" simplePos="0" relativeHeight="251664384" behindDoc="0" locked="0" layoutInCell="1" allowOverlap="1" wp14:anchorId="52CB2A18" wp14:editId="212FB2EF">
            <wp:simplePos x="0" y="0"/>
            <wp:positionH relativeFrom="margin">
              <wp:posOffset>-16510</wp:posOffset>
            </wp:positionH>
            <wp:positionV relativeFrom="paragraph">
              <wp:posOffset>298450</wp:posOffset>
            </wp:positionV>
            <wp:extent cx="5731510" cy="775970"/>
            <wp:effectExtent l="0" t="0" r="2540" b="5080"/>
            <wp:wrapSquare wrapText="bothSides"/>
            <wp:docPr id="1103191756" name="Picture 1" descr="A black square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191756" name="Picture 1" descr="A black square with white text&#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775970"/>
                    </a:xfrm>
                    <a:prstGeom prst="rect">
                      <a:avLst/>
                    </a:prstGeom>
                  </pic:spPr>
                </pic:pic>
              </a:graphicData>
            </a:graphic>
          </wp:anchor>
        </w:drawing>
      </w:r>
      <w:r w:rsidR="002D7099" w:rsidRPr="008305F1">
        <w:rPr>
          <w:rFonts w:eastAsiaTheme="majorEastAsia" w:cs="Times New Roman"/>
          <w:bCs/>
          <w:szCs w:val="26"/>
        </w:rPr>
        <w:t>isfull(): kiểm tra stack có đầy hay không, trả về true nếu đầy.</w:t>
      </w:r>
    </w:p>
    <w:p w14:paraId="1750FA75" w14:textId="2F7E3AC1" w:rsidR="002D7099" w:rsidRPr="008305F1" w:rsidRDefault="002D7099" w:rsidP="00B2098D">
      <w:pPr>
        <w:pStyle w:val="ListParagraph"/>
        <w:numPr>
          <w:ilvl w:val="0"/>
          <w:numId w:val="17"/>
        </w:numPr>
        <w:rPr>
          <w:rFonts w:eastAsiaTheme="majorEastAsia" w:cs="Times New Roman"/>
          <w:bCs/>
          <w:caps/>
          <w:szCs w:val="26"/>
        </w:rPr>
      </w:pPr>
      <w:r w:rsidRPr="008305F1">
        <w:rPr>
          <w:rFonts w:eastAsiaTheme="majorEastAsia" w:cs="Times New Roman"/>
          <w:bCs/>
          <w:szCs w:val="26"/>
        </w:rPr>
        <w:t>push(int value): thêm một đĩa vào stack, trả về true nếu thêm thành công, false nếu stack đầy.</w:t>
      </w:r>
    </w:p>
    <w:p w14:paraId="18A50B23" w14:textId="075D84AE" w:rsidR="002D7099" w:rsidRPr="008305F1" w:rsidRDefault="00B2098D" w:rsidP="00B2098D">
      <w:pPr>
        <w:pStyle w:val="ListParagraph"/>
        <w:numPr>
          <w:ilvl w:val="0"/>
          <w:numId w:val="17"/>
        </w:numPr>
        <w:rPr>
          <w:rFonts w:eastAsiaTheme="majorEastAsia" w:cs="Times New Roman"/>
          <w:bCs/>
          <w:caps/>
          <w:szCs w:val="26"/>
        </w:rPr>
      </w:pPr>
      <w:r w:rsidRPr="008305F1">
        <w:rPr>
          <w:rFonts w:cs="Times New Roman"/>
          <w:noProof/>
          <w:szCs w:val="26"/>
        </w:rPr>
        <w:drawing>
          <wp:anchor distT="0" distB="0" distL="114300" distR="114300" simplePos="0" relativeHeight="251665408" behindDoc="0" locked="0" layoutInCell="1" allowOverlap="1" wp14:anchorId="275EAF99" wp14:editId="789903B2">
            <wp:simplePos x="0" y="0"/>
            <wp:positionH relativeFrom="margin">
              <wp:posOffset>-16510</wp:posOffset>
            </wp:positionH>
            <wp:positionV relativeFrom="paragraph">
              <wp:posOffset>530860</wp:posOffset>
            </wp:positionV>
            <wp:extent cx="5731510" cy="1814830"/>
            <wp:effectExtent l="0" t="0" r="2540" b="0"/>
            <wp:wrapSquare wrapText="bothSides"/>
            <wp:docPr id="652931709" name="Picture 1" descr="A blue square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31709" name="Picture 1" descr="A blue square with white text&#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814830"/>
                    </a:xfrm>
                    <a:prstGeom prst="rect">
                      <a:avLst/>
                    </a:prstGeom>
                  </pic:spPr>
                </pic:pic>
              </a:graphicData>
            </a:graphic>
          </wp:anchor>
        </w:drawing>
      </w:r>
      <w:r w:rsidR="002D7099" w:rsidRPr="008305F1">
        <w:rPr>
          <w:rFonts w:eastAsiaTheme="majorEastAsia" w:cs="Times New Roman"/>
          <w:bCs/>
          <w:szCs w:val="26"/>
        </w:rPr>
        <w:t>pop(int* n): lấy một đĩa khỏi stack, lưu giá trị của đĩa vào biến n, trả về true nếu lấy thành công, false nếu stack rỗng.</w:t>
      </w:r>
    </w:p>
    <w:p w14:paraId="0EA8ECC6" w14:textId="5331642E" w:rsidR="002D7099" w:rsidRPr="008305F1" w:rsidRDefault="002D7099" w:rsidP="00B2098D">
      <w:pPr>
        <w:pStyle w:val="ListParagraph"/>
        <w:numPr>
          <w:ilvl w:val="0"/>
          <w:numId w:val="17"/>
        </w:numPr>
        <w:rPr>
          <w:rFonts w:eastAsiaTheme="majorEastAsia" w:cs="Times New Roman"/>
          <w:bCs/>
          <w:caps/>
          <w:szCs w:val="26"/>
        </w:rPr>
      </w:pPr>
      <w:r w:rsidRPr="008305F1">
        <w:rPr>
          <w:rFonts w:eastAsiaTheme="majorEastAsia" w:cs="Times New Roman"/>
          <w:bCs/>
          <w:szCs w:val="26"/>
        </w:rPr>
        <w:t>peek(): lấy giá trị đĩa trên cùng mà không xóa khỏi stack.</w:t>
      </w:r>
    </w:p>
    <w:p w14:paraId="01901E1B" w14:textId="261ED1A6" w:rsidR="002D7099" w:rsidRPr="008305F1" w:rsidRDefault="00B2098D" w:rsidP="00B2098D">
      <w:pPr>
        <w:pStyle w:val="ListParagraph"/>
        <w:numPr>
          <w:ilvl w:val="0"/>
          <w:numId w:val="17"/>
        </w:numPr>
        <w:rPr>
          <w:rFonts w:eastAsiaTheme="majorEastAsia" w:cs="Times New Roman"/>
          <w:bCs/>
          <w:caps/>
          <w:szCs w:val="26"/>
        </w:rPr>
      </w:pPr>
      <w:r w:rsidRPr="008305F1">
        <w:rPr>
          <w:rFonts w:cs="Times New Roman"/>
          <w:noProof/>
          <w:szCs w:val="26"/>
        </w:rPr>
        <w:drawing>
          <wp:anchor distT="0" distB="0" distL="114300" distR="114300" simplePos="0" relativeHeight="251666432" behindDoc="0" locked="0" layoutInCell="1" allowOverlap="1" wp14:anchorId="4F246EBC" wp14:editId="704DED64">
            <wp:simplePos x="0" y="0"/>
            <wp:positionH relativeFrom="margin">
              <wp:posOffset>-16510</wp:posOffset>
            </wp:positionH>
            <wp:positionV relativeFrom="paragraph">
              <wp:posOffset>458470</wp:posOffset>
            </wp:positionV>
            <wp:extent cx="5731510" cy="988060"/>
            <wp:effectExtent l="0" t="0" r="2540" b="2540"/>
            <wp:wrapSquare wrapText="bothSides"/>
            <wp:docPr id="1001084981" name="Picture 1" descr="A black and blu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84981" name="Picture 1" descr="A black and blue background&#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988060"/>
                    </a:xfrm>
                    <a:prstGeom prst="rect">
                      <a:avLst/>
                    </a:prstGeom>
                  </pic:spPr>
                </pic:pic>
              </a:graphicData>
            </a:graphic>
          </wp:anchor>
        </w:drawing>
      </w:r>
      <w:r w:rsidR="002D7099" w:rsidRPr="008305F1">
        <w:rPr>
          <w:rFonts w:eastAsiaTheme="majorEastAsia" w:cs="Times New Roman"/>
          <w:bCs/>
          <w:szCs w:val="26"/>
        </w:rPr>
        <w:t>getlength(): trả về số lượng đĩa hiện tại trong stack.</w:t>
      </w:r>
    </w:p>
    <w:p w14:paraId="70522605" w14:textId="14544AB5" w:rsidR="00715D1B" w:rsidRPr="008305F1" w:rsidRDefault="002D7099" w:rsidP="00B2098D">
      <w:pPr>
        <w:pStyle w:val="Phn"/>
        <w:numPr>
          <w:ilvl w:val="0"/>
          <w:numId w:val="17"/>
        </w:numPr>
        <w:spacing w:before="0"/>
        <w:jc w:val="left"/>
        <w:outlineLvl w:val="9"/>
        <w:rPr>
          <w:rFonts w:cs="Times New Roman"/>
          <w:sz w:val="26"/>
          <w:szCs w:val="26"/>
          <w:lang w:val="en-US"/>
        </w:rPr>
      </w:pPr>
      <w:r w:rsidRPr="008305F1">
        <w:rPr>
          <w:rFonts w:cs="Times New Roman"/>
          <w:b w:val="0"/>
          <w:bCs/>
          <w:caps w:val="0"/>
          <w:sz w:val="26"/>
          <w:szCs w:val="26"/>
        </w:rPr>
        <w:t>getdata(): trả về chuỗi chứa các đĩa trong stack, phục vụ cho việc hiển thị trên giao diện.</w:t>
      </w:r>
      <w:r w:rsidR="00715D1B" w:rsidRPr="008305F1">
        <w:rPr>
          <w:rFonts w:cs="Times New Roman"/>
          <w:sz w:val="26"/>
          <w:szCs w:val="26"/>
        </w:rPr>
        <w:br w:type="page"/>
      </w:r>
    </w:p>
    <w:p w14:paraId="23F05E4C" w14:textId="7B626133" w:rsidR="002D7099" w:rsidRPr="008305F1" w:rsidRDefault="00B2098D" w:rsidP="00AB3370">
      <w:pPr>
        <w:pStyle w:val="Phn"/>
        <w:numPr>
          <w:ilvl w:val="0"/>
          <w:numId w:val="0"/>
        </w:numPr>
        <w:spacing w:before="0"/>
        <w:ind w:left="-142"/>
        <w:jc w:val="both"/>
        <w:outlineLvl w:val="9"/>
        <w:rPr>
          <w:rFonts w:cs="Times New Roman"/>
          <w:sz w:val="26"/>
          <w:szCs w:val="26"/>
          <w:lang w:val="en-US"/>
        </w:rPr>
      </w:pPr>
      <w:r w:rsidRPr="008305F1">
        <w:rPr>
          <w:rFonts w:cs="Times New Roman"/>
          <w:noProof/>
          <w:sz w:val="26"/>
          <w:szCs w:val="26"/>
          <w:lang w:val="en-US"/>
        </w:rPr>
        <w:lastRenderedPageBreak/>
        <w:drawing>
          <wp:inline distT="0" distB="0" distL="0" distR="0" wp14:anchorId="7703A98D" wp14:editId="79423118">
            <wp:extent cx="6119495" cy="6919595"/>
            <wp:effectExtent l="0" t="0" r="0" b="0"/>
            <wp:docPr id="1270386533"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9495" cy="6919595"/>
                    </a:xfrm>
                    <a:prstGeom prst="rect">
                      <a:avLst/>
                    </a:prstGeom>
                    <a:noFill/>
                  </pic:spPr>
                </pic:pic>
              </a:graphicData>
            </a:graphic>
          </wp:inline>
        </w:drawing>
      </w:r>
    </w:p>
    <w:p w14:paraId="6BEB2A15" w14:textId="446168DB" w:rsidR="003052FD" w:rsidRPr="008305F1" w:rsidRDefault="00B2098D" w:rsidP="003052FD">
      <w:pPr>
        <w:pStyle w:val="Phn"/>
        <w:numPr>
          <w:ilvl w:val="0"/>
          <w:numId w:val="0"/>
        </w:numPr>
        <w:spacing w:before="0"/>
        <w:ind w:left="-142"/>
        <w:jc w:val="both"/>
        <w:outlineLvl w:val="9"/>
        <w:rPr>
          <w:rFonts w:cs="Times New Roman"/>
          <w:sz w:val="26"/>
          <w:szCs w:val="26"/>
          <w:lang w:val="en-US"/>
        </w:rPr>
      </w:pPr>
      <w:r w:rsidRPr="008305F1">
        <w:rPr>
          <w:rFonts w:cs="Times New Roman"/>
          <w:noProof/>
          <w:sz w:val="26"/>
          <w:szCs w:val="26"/>
        </w:rPr>
        <w:lastRenderedPageBreak/>
        <w:drawing>
          <wp:inline distT="0" distB="0" distL="0" distR="0" wp14:anchorId="048431C6" wp14:editId="5427F948">
            <wp:extent cx="5731510" cy="4747260"/>
            <wp:effectExtent l="0" t="0" r="2540" b="0"/>
            <wp:docPr id="888867052"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747260"/>
                    </a:xfrm>
                    <a:prstGeom prst="rect">
                      <a:avLst/>
                    </a:prstGeom>
                    <a:noFill/>
                    <a:ln>
                      <a:noFill/>
                    </a:ln>
                  </pic:spPr>
                </pic:pic>
              </a:graphicData>
            </a:graphic>
          </wp:inline>
        </w:drawing>
      </w:r>
    </w:p>
    <w:p w14:paraId="74BF5D11" w14:textId="685F806F" w:rsidR="003052FD" w:rsidRPr="008305F1" w:rsidRDefault="003052FD" w:rsidP="00043774">
      <w:pPr>
        <w:pStyle w:val="Phn"/>
        <w:numPr>
          <w:ilvl w:val="1"/>
          <w:numId w:val="18"/>
        </w:numPr>
        <w:spacing w:before="0"/>
        <w:ind w:left="567" w:hanging="567"/>
        <w:jc w:val="both"/>
        <w:outlineLvl w:val="1"/>
        <w:rPr>
          <w:rFonts w:cs="Times New Roman"/>
          <w:sz w:val="26"/>
          <w:szCs w:val="26"/>
          <w:lang w:val="en-US"/>
        </w:rPr>
      </w:pPr>
      <w:bookmarkStart w:id="19" w:name="_Toc182271596"/>
      <w:r w:rsidRPr="008305F1">
        <w:rPr>
          <w:rFonts w:cs="Times New Roman"/>
          <w:sz w:val="26"/>
          <w:szCs w:val="26"/>
          <w:lang w:val="en-US"/>
        </w:rPr>
        <w:t>ứ</w:t>
      </w:r>
      <w:r w:rsidRPr="008305F1">
        <w:rPr>
          <w:rFonts w:cs="Times New Roman"/>
          <w:caps w:val="0"/>
          <w:sz w:val="26"/>
          <w:szCs w:val="26"/>
          <w:lang w:val="en-US"/>
        </w:rPr>
        <w:t>ng dụng double linked list vào lưu danh sách người chơi</w:t>
      </w:r>
      <w:bookmarkEnd w:id="19"/>
    </w:p>
    <w:p w14:paraId="1D76BAA0" w14:textId="23D12F2B" w:rsidR="003052FD" w:rsidRPr="008305F1" w:rsidRDefault="003052FD" w:rsidP="00043774">
      <w:pPr>
        <w:pStyle w:val="Phn"/>
        <w:numPr>
          <w:ilvl w:val="2"/>
          <w:numId w:val="18"/>
        </w:numPr>
        <w:spacing w:before="0"/>
        <w:ind w:hanging="589"/>
        <w:jc w:val="both"/>
        <w:outlineLvl w:val="2"/>
        <w:rPr>
          <w:rFonts w:cs="Times New Roman"/>
          <w:sz w:val="26"/>
          <w:szCs w:val="26"/>
          <w:lang w:val="en-US"/>
        </w:rPr>
      </w:pPr>
      <w:bookmarkStart w:id="20" w:name="_Toc182271597"/>
      <w:r w:rsidRPr="008305F1">
        <w:rPr>
          <w:rFonts w:cs="Times New Roman"/>
          <w:caps w:val="0"/>
          <w:sz w:val="26"/>
          <w:szCs w:val="26"/>
          <w:lang w:val="en-US"/>
        </w:rPr>
        <w:t>Lí do chọn double linked list</w:t>
      </w:r>
      <w:bookmarkEnd w:id="20"/>
    </w:p>
    <w:p w14:paraId="077056C9" w14:textId="77777777" w:rsidR="003052FD" w:rsidRPr="008305F1" w:rsidRDefault="003052FD" w:rsidP="003052FD">
      <w:pPr>
        <w:ind w:firstLine="578"/>
        <w:rPr>
          <w:rFonts w:cs="Times New Roman"/>
          <w:szCs w:val="26"/>
        </w:rPr>
      </w:pPr>
      <w:r w:rsidRPr="008305F1">
        <w:rPr>
          <w:rFonts w:cs="Times New Roman"/>
          <w:szCs w:val="26"/>
        </w:rPr>
        <w:t xml:space="preserve">Trong trò chơi Tháp Hà Nội, việc quản lý danh sách người chơi (Player) là một phần quan trọng để lưu trữ, sắp xếp và truy xuất các thông tin như tên người chơi, số lượng </w:t>
      </w:r>
      <w:r w:rsidRPr="008305F1">
        <w:rPr>
          <w:rFonts w:cs="Times New Roman"/>
          <w:szCs w:val="26"/>
        </w:rPr>
        <w:tab/>
        <w:t>đĩa đã di chuyển, số bước di chuyển, thời gian hoàn thành, và điểm số. Double Linked List là một cấu trúc dữ liệu phù hợp để thực hiện các thao tác này, giúp quản lý danh sách dễ dàng, hiệu quả và linh hoạt hơn. Ngoài ra việc có con trỏ Prev và Next giúp dễ dàng duyệt danh sách theo cả hai chiều, thuận lợi cho việc sắp xếp và tìm kiếm.</w:t>
      </w:r>
    </w:p>
    <w:p w14:paraId="44A4A4C5" w14:textId="2D63AA6E" w:rsidR="003052FD" w:rsidRPr="008305F1" w:rsidRDefault="003052FD" w:rsidP="00043774">
      <w:pPr>
        <w:pStyle w:val="ListParagraph"/>
        <w:numPr>
          <w:ilvl w:val="2"/>
          <w:numId w:val="18"/>
        </w:numPr>
        <w:outlineLvl w:val="2"/>
        <w:rPr>
          <w:rFonts w:cs="Times New Roman"/>
          <w:b/>
          <w:bCs/>
          <w:szCs w:val="26"/>
        </w:rPr>
      </w:pPr>
      <w:bookmarkStart w:id="21" w:name="_Toc182271598"/>
      <w:r w:rsidRPr="008305F1">
        <w:rPr>
          <w:rFonts w:cs="Times New Roman"/>
          <w:b/>
          <w:bCs/>
          <w:szCs w:val="26"/>
        </w:rPr>
        <w:t>Nguyên lí hoạt động</w:t>
      </w:r>
      <w:bookmarkEnd w:id="21"/>
    </w:p>
    <w:p w14:paraId="7666B838" w14:textId="58B10D28" w:rsidR="003052FD" w:rsidRPr="008305F1" w:rsidRDefault="003052FD" w:rsidP="003052FD">
      <w:pPr>
        <w:ind w:firstLine="578"/>
        <w:rPr>
          <w:rFonts w:cs="Times New Roman"/>
          <w:szCs w:val="26"/>
        </w:rPr>
      </w:pPr>
      <w:r w:rsidRPr="008305F1">
        <w:rPr>
          <w:rFonts w:cs="Times New Roman"/>
          <w:szCs w:val="26"/>
        </w:rPr>
        <w:t xml:space="preserve">Cấu trúc DoubleListPlayer được triển khai với hai con trỏ đặc biệt head và tail, lần lượt trỏ đến phần tử đầu tiên và phần tử cuối cùng của danh sách người chơi. Mỗi nút trong danh sách bao gồm một cấu trúc Player, lưu các thông tin về người chơi, và </w:t>
      </w:r>
      <w:r w:rsidRPr="008305F1">
        <w:rPr>
          <w:rFonts w:cs="Times New Roman"/>
          <w:szCs w:val="26"/>
        </w:rPr>
        <w:lastRenderedPageBreak/>
        <w:t>các con trỏ prev và next giúp di chuyển qua lại giữa các nút trong danh sách. Từ đó thực hiện các chức năng khác như thêm người chơi, sắp xếp thứ hạng, tìm kiếm thông tin người chơi, lưu trữ và đọc dữ liệu file.</w:t>
      </w:r>
    </w:p>
    <w:p w14:paraId="50F1B495" w14:textId="2A6B47C7" w:rsidR="003D7D8A" w:rsidRPr="008305F1" w:rsidRDefault="003D7D8A" w:rsidP="00043774">
      <w:pPr>
        <w:pStyle w:val="ListParagraph"/>
        <w:numPr>
          <w:ilvl w:val="2"/>
          <w:numId w:val="18"/>
        </w:numPr>
        <w:outlineLvl w:val="2"/>
        <w:rPr>
          <w:rFonts w:cs="Times New Roman"/>
          <w:b/>
          <w:bCs/>
          <w:szCs w:val="26"/>
        </w:rPr>
      </w:pPr>
      <w:bookmarkStart w:id="22" w:name="_Toc182271599"/>
      <w:r w:rsidRPr="008305F1">
        <w:rPr>
          <w:rFonts w:cs="Times New Roman"/>
          <w:b/>
          <w:bCs/>
          <w:szCs w:val="26"/>
        </w:rPr>
        <w:t>Triển khai code</w:t>
      </w:r>
      <w:bookmarkEnd w:id="22"/>
    </w:p>
    <w:p w14:paraId="40DFF6DC" w14:textId="3714A7DF" w:rsidR="003D7D8A" w:rsidRPr="008305F1" w:rsidRDefault="003D7D8A" w:rsidP="003D7D8A">
      <w:pPr>
        <w:pStyle w:val="ListParagraph"/>
        <w:ind w:left="578"/>
        <w:rPr>
          <w:rFonts w:cs="Times New Roman"/>
          <w:i/>
          <w:iCs/>
          <w:szCs w:val="26"/>
        </w:rPr>
      </w:pPr>
      <w:r w:rsidRPr="008305F1">
        <w:rPr>
          <w:rFonts w:cs="Times New Roman"/>
          <w:noProof/>
          <w:szCs w:val="26"/>
        </w:rPr>
        <w:drawing>
          <wp:anchor distT="0" distB="0" distL="114300" distR="114300" simplePos="0" relativeHeight="251667456" behindDoc="0" locked="0" layoutInCell="1" allowOverlap="1" wp14:anchorId="15EA734A" wp14:editId="3E1BBEA2">
            <wp:simplePos x="0" y="0"/>
            <wp:positionH relativeFrom="column">
              <wp:posOffset>-76200</wp:posOffset>
            </wp:positionH>
            <wp:positionV relativeFrom="paragraph">
              <wp:posOffset>288290</wp:posOffset>
            </wp:positionV>
            <wp:extent cx="5731510" cy="687705"/>
            <wp:effectExtent l="0" t="0" r="2540" b="0"/>
            <wp:wrapSquare wrapText="bothSides"/>
            <wp:docPr id="2043752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752373"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687705"/>
                    </a:xfrm>
                    <a:prstGeom prst="rect">
                      <a:avLst/>
                    </a:prstGeom>
                  </pic:spPr>
                </pic:pic>
              </a:graphicData>
            </a:graphic>
            <wp14:sizeRelV relativeFrom="margin">
              <wp14:pctHeight>0</wp14:pctHeight>
            </wp14:sizeRelV>
          </wp:anchor>
        </w:drawing>
      </w:r>
      <w:r w:rsidRPr="008305F1">
        <w:rPr>
          <w:rFonts w:cs="Times New Roman"/>
          <w:i/>
          <w:iCs/>
          <w:szCs w:val="26"/>
        </w:rPr>
        <w:t>*Cấu trúc Node</w:t>
      </w:r>
    </w:p>
    <w:p w14:paraId="14837B83" w14:textId="77777777" w:rsidR="004B78E6" w:rsidRPr="008305F1" w:rsidRDefault="004B78E6" w:rsidP="003D7D8A">
      <w:pPr>
        <w:ind w:firstLine="578"/>
        <w:rPr>
          <w:rFonts w:cs="Times New Roman"/>
          <w:szCs w:val="26"/>
        </w:rPr>
      </w:pPr>
    </w:p>
    <w:p w14:paraId="197ECA24" w14:textId="535F927C" w:rsidR="003D7D8A" w:rsidRPr="008305F1" w:rsidRDefault="004B78E6" w:rsidP="003D7D8A">
      <w:pPr>
        <w:ind w:firstLine="578"/>
        <w:rPr>
          <w:rFonts w:cs="Times New Roman"/>
          <w:szCs w:val="26"/>
        </w:rPr>
      </w:pPr>
      <w:r w:rsidRPr="008305F1">
        <w:rPr>
          <w:rFonts w:cs="Times New Roman"/>
          <w:noProof/>
          <w:szCs w:val="26"/>
        </w:rPr>
        <w:drawing>
          <wp:anchor distT="0" distB="0" distL="114300" distR="114300" simplePos="0" relativeHeight="251668480" behindDoc="0" locked="0" layoutInCell="1" allowOverlap="1" wp14:anchorId="2910A0EC" wp14:editId="7E24D69A">
            <wp:simplePos x="0" y="0"/>
            <wp:positionH relativeFrom="column">
              <wp:posOffset>-76200</wp:posOffset>
            </wp:positionH>
            <wp:positionV relativeFrom="paragraph">
              <wp:posOffset>1501775</wp:posOffset>
            </wp:positionV>
            <wp:extent cx="5731510" cy="1021080"/>
            <wp:effectExtent l="0" t="0" r="2540" b="7620"/>
            <wp:wrapSquare wrapText="bothSides"/>
            <wp:docPr id="5356281"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6281" name="Picture 1" descr="A computer screen shot of a computer cod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1021080"/>
                    </a:xfrm>
                    <a:prstGeom prst="rect">
                      <a:avLst/>
                    </a:prstGeom>
                  </pic:spPr>
                </pic:pic>
              </a:graphicData>
            </a:graphic>
          </wp:anchor>
        </w:drawing>
      </w:r>
      <w:r w:rsidR="003D7D8A" w:rsidRPr="008305F1">
        <w:rPr>
          <w:rFonts w:cs="Times New Roman"/>
          <w:szCs w:val="26"/>
        </w:rPr>
        <w:t>Mỗi Node trong danh sách chứa dữ liệu của người chơi (Player) (tên, số đĩa, số bước, thời gian, điểm). Con trỏ Prev đến node trước đó còn con trỏ Next đến node tiếp theo.</w:t>
      </w:r>
    </w:p>
    <w:p w14:paraId="7BCBA076" w14:textId="45A54031" w:rsidR="004B78E6" w:rsidRPr="008305F1" w:rsidRDefault="004B78E6" w:rsidP="003D7D8A">
      <w:pPr>
        <w:ind w:firstLine="578"/>
        <w:rPr>
          <w:rFonts w:cs="Times New Roman"/>
          <w:i/>
          <w:iCs/>
          <w:szCs w:val="26"/>
        </w:rPr>
      </w:pPr>
      <w:r w:rsidRPr="008305F1">
        <w:rPr>
          <w:rFonts w:cs="Times New Roman"/>
          <w:noProof/>
          <w:szCs w:val="26"/>
        </w:rPr>
        <w:drawing>
          <wp:anchor distT="0" distB="0" distL="114300" distR="114300" simplePos="0" relativeHeight="251669504" behindDoc="0" locked="0" layoutInCell="1" allowOverlap="1" wp14:anchorId="58A7DEA4" wp14:editId="777F1E80">
            <wp:simplePos x="0" y="0"/>
            <wp:positionH relativeFrom="column">
              <wp:posOffset>-76200</wp:posOffset>
            </wp:positionH>
            <wp:positionV relativeFrom="paragraph">
              <wp:posOffset>1373505</wp:posOffset>
            </wp:positionV>
            <wp:extent cx="5731510" cy="476250"/>
            <wp:effectExtent l="0" t="0" r="2540" b="0"/>
            <wp:wrapSquare wrapText="bothSides"/>
            <wp:docPr id="1986873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873712" name=""/>
                    <pic:cNvPicPr/>
                  </pic:nvPicPr>
                  <pic:blipFill>
                    <a:blip r:embed="rId27">
                      <a:extLst>
                        <a:ext uri="{28A0092B-C50C-407E-A947-70E740481C1C}">
                          <a14:useLocalDpi xmlns:a14="http://schemas.microsoft.com/office/drawing/2010/main" val="0"/>
                        </a:ext>
                      </a:extLst>
                    </a:blip>
                    <a:stretch>
                      <a:fillRect/>
                    </a:stretch>
                  </pic:blipFill>
                  <pic:spPr>
                    <a:xfrm>
                      <a:off x="0" y="0"/>
                      <a:ext cx="5731510" cy="476250"/>
                    </a:xfrm>
                    <a:prstGeom prst="rect">
                      <a:avLst/>
                    </a:prstGeom>
                  </pic:spPr>
                </pic:pic>
              </a:graphicData>
            </a:graphic>
          </wp:anchor>
        </w:drawing>
      </w:r>
      <w:r w:rsidRPr="008305F1">
        <w:rPr>
          <w:rFonts w:cs="Times New Roman"/>
          <w:i/>
          <w:iCs/>
          <w:szCs w:val="26"/>
        </w:rPr>
        <w:t>*Quản lí danh sách</w:t>
      </w:r>
    </w:p>
    <w:p w14:paraId="014D70A6" w14:textId="2864FF5C" w:rsidR="004B78E6" w:rsidRPr="008305F1" w:rsidRDefault="004B78E6" w:rsidP="003D7D8A">
      <w:pPr>
        <w:ind w:firstLine="578"/>
        <w:rPr>
          <w:rFonts w:cs="Times New Roman"/>
          <w:szCs w:val="26"/>
        </w:rPr>
      </w:pPr>
    </w:p>
    <w:p w14:paraId="7BF9C586" w14:textId="3B3F223B" w:rsidR="004B78E6" w:rsidRPr="008305F1" w:rsidRDefault="004B78E6" w:rsidP="004B78E6">
      <w:pPr>
        <w:ind w:firstLine="578"/>
        <w:rPr>
          <w:rFonts w:cs="Times New Roman"/>
          <w:szCs w:val="26"/>
        </w:rPr>
      </w:pPr>
      <w:r w:rsidRPr="008305F1">
        <w:rPr>
          <w:rFonts w:cs="Times New Roman"/>
          <w:szCs w:val="26"/>
        </w:rPr>
        <w:t>Sử dụng hai con trỏ head và tail để quản lý danh sách. Còn biến count để theo dõi số lượng người chơi</w:t>
      </w:r>
    </w:p>
    <w:p w14:paraId="25D6B18A" w14:textId="37604385" w:rsidR="004B78E6" w:rsidRPr="008305F1" w:rsidRDefault="004B78E6" w:rsidP="004B78E6">
      <w:pPr>
        <w:ind w:firstLine="578"/>
        <w:rPr>
          <w:rFonts w:cs="Times New Roman"/>
          <w:i/>
          <w:iCs/>
          <w:szCs w:val="26"/>
        </w:rPr>
      </w:pPr>
      <w:r w:rsidRPr="008305F1">
        <w:rPr>
          <w:rFonts w:cs="Times New Roman"/>
          <w:noProof/>
          <w:szCs w:val="26"/>
        </w:rPr>
        <w:drawing>
          <wp:anchor distT="0" distB="0" distL="114300" distR="114300" simplePos="0" relativeHeight="251670528" behindDoc="0" locked="0" layoutInCell="1" allowOverlap="1" wp14:anchorId="3757AF6B" wp14:editId="46D4E47A">
            <wp:simplePos x="0" y="0"/>
            <wp:positionH relativeFrom="column">
              <wp:posOffset>-76200</wp:posOffset>
            </wp:positionH>
            <wp:positionV relativeFrom="paragraph">
              <wp:posOffset>388620</wp:posOffset>
            </wp:positionV>
            <wp:extent cx="5731510" cy="555625"/>
            <wp:effectExtent l="0" t="0" r="2540" b="0"/>
            <wp:wrapSquare wrapText="bothSides"/>
            <wp:docPr id="70064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64482"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555625"/>
                    </a:xfrm>
                    <a:prstGeom prst="rect">
                      <a:avLst/>
                    </a:prstGeom>
                  </pic:spPr>
                </pic:pic>
              </a:graphicData>
            </a:graphic>
          </wp:anchor>
        </w:drawing>
      </w:r>
      <w:r w:rsidRPr="008305F1">
        <w:rPr>
          <w:rFonts w:cs="Times New Roman"/>
          <w:i/>
          <w:iCs/>
          <w:szCs w:val="26"/>
        </w:rPr>
        <w:t>*Khới tạo node mới</w:t>
      </w:r>
    </w:p>
    <w:p w14:paraId="6A8A0E0B" w14:textId="498967CF" w:rsidR="004B78E6" w:rsidRPr="008305F1" w:rsidRDefault="004B78E6" w:rsidP="004B78E6">
      <w:pPr>
        <w:ind w:firstLine="578"/>
        <w:rPr>
          <w:rFonts w:cs="Times New Roman"/>
          <w:szCs w:val="26"/>
        </w:rPr>
      </w:pPr>
    </w:p>
    <w:p w14:paraId="675DD533" w14:textId="35B1491F" w:rsidR="004B78E6" w:rsidRPr="008305F1" w:rsidRDefault="004B78E6" w:rsidP="004B78E6">
      <w:pPr>
        <w:ind w:firstLine="578"/>
        <w:rPr>
          <w:rFonts w:cs="Times New Roman"/>
          <w:szCs w:val="26"/>
        </w:rPr>
      </w:pPr>
      <w:r w:rsidRPr="008305F1">
        <w:rPr>
          <w:rFonts w:cs="Times New Roman"/>
          <w:szCs w:val="26"/>
        </w:rPr>
        <w:t>Cấp phát bộ nhớ động cho node mới và gán địa chỉ của nó cho con trỏ p. Đồng thời khởi tạo các con trỏ prev và next là NULL.</w:t>
      </w:r>
    </w:p>
    <w:p w14:paraId="0A23D938" w14:textId="1E512196" w:rsidR="004B78E6" w:rsidRPr="008305F1" w:rsidRDefault="004B78E6" w:rsidP="004B78E6">
      <w:pPr>
        <w:ind w:firstLine="578"/>
        <w:rPr>
          <w:rFonts w:cs="Times New Roman"/>
          <w:szCs w:val="26"/>
        </w:rPr>
      </w:pPr>
      <w:r w:rsidRPr="008305F1">
        <w:rPr>
          <w:rFonts w:cs="Times New Roman"/>
          <w:noProof/>
          <w:szCs w:val="26"/>
        </w:rPr>
        <w:lastRenderedPageBreak/>
        <w:drawing>
          <wp:anchor distT="0" distB="0" distL="114300" distR="114300" simplePos="0" relativeHeight="251671552" behindDoc="0" locked="0" layoutInCell="1" allowOverlap="1" wp14:anchorId="0EB68C2C" wp14:editId="422955FF">
            <wp:simplePos x="0" y="0"/>
            <wp:positionH relativeFrom="margin">
              <wp:align>center</wp:align>
            </wp:positionH>
            <wp:positionV relativeFrom="paragraph">
              <wp:posOffset>320040</wp:posOffset>
            </wp:positionV>
            <wp:extent cx="5731510" cy="991870"/>
            <wp:effectExtent l="0" t="0" r="2540" b="0"/>
            <wp:wrapSquare wrapText="bothSides"/>
            <wp:docPr id="181569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6989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991870"/>
                    </a:xfrm>
                    <a:prstGeom prst="rect">
                      <a:avLst/>
                    </a:prstGeom>
                  </pic:spPr>
                </pic:pic>
              </a:graphicData>
            </a:graphic>
          </wp:anchor>
        </w:drawing>
      </w:r>
      <w:r w:rsidRPr="008305F1">
        <w:rPr>
          <w:rFonts w:cs="Times New Roman"/>
          <w:szCs w:val="26"/>
        </w:rPr>
        <w:t>*</w:t>
      </w:r>
      <w:r w:rsidRPr="008305F1">
        <w:rPr>
          <w:rFonts w:cs="Times New Roman"/>
          <w:i/>
          <w:iCs/>
          <w:szCs w:val="26"/>
        </w:rPr>
        <w:t>Thêm người chơi</w:t>
      </w:r>
    </w:p>
    <w:p w14:paraId="007B61C7" w14:textId="4B15CC72" w:rsidR="004B78E6" w:rsidRPr="008305F1" w:rsidRDefault="004B78E6" w:rsidP="004B78E6">
      <w:pPr>
        <w:ind w:firstLine="578"/>
        <w:rPr>
          <w:rFonts w:cs="Times New Roman"/>
          <w:szCs w:val="26"/>
        </w:rPr>
      </w:pPr>
    </w:p>
    <w:p w14:paraId="14B31B18" w14:textId="5D65EEAF" w:rsidR="003052FD" w:rsidRPr="008305F1" w:rsidRDefault="004B78E6" w:rsidP="004B78E6">
      <w:pPr>
        <w:ind w:firstLine="578"/>
        <w:rPr>
          <w:rFonts w:cs="Times New Roman"/>
          <w:szCs w:val="26"/>
        </w:rPr>
      </w:pPr>
      <w:r w:rsidRPr="008305F1">
        <w:rPr>
          <w:rFonts w:cs="Times New Roman"/>
          <w:szCs w:val="26"/>
        </w:rPr>
        <w:t>Quy trình thêm người chơi mới: Đầu tiên tạo node mới chứa thông tin người chơi sau đó kiểm tra danh sách nếu rỗng thì node mới trở thành cả head và tail còn nếu không rỗng thì nối tail hiện tại với node mới và cập nhập tail mới lên node mới tạo. Mỗi lần thêm người chơi mới thì count sẽ được cập nhập.</w:t>
      </w:r>
    </w:p>
    <w:p w14:paraId="06B2624F" w14:textId="4934CFAC" w:rsidR="004B78E6" w:rsidRPr="008305F1" w:rsidRDefault="004B78E6" w:rsidP="004B78E6">
      <w:pPr>
        <w:ind w:firstLine="578"/>
        <w:rPr>
          <w:rFonts w:cs="Times New Roman"/>
          <w:i/>
          <w:iCs/>
          <w:szCs w:val="26"/>
        </w:rPr>
      </w:pPr>
      <w:r w:rsidRPr="008305F1">
        <w:rPr>
          <w:rFonts w:cs="Times New Roman"/>
          <w:noProof/>
          <w:szCs w:val="26"/>
        </w:rPr>
        <w:drawing>
          <wp:anchor distT="0" distB="0" distL="114300" distR="114300" simplePos="0" relativeHeight="251672576" behindDoc="0" locked="0" layoutInCell="1" allowOverlap="1" wp14:anchorId="534185C3" wp14:editId="3655E037">
            <wp:simplePos x="0" y="0"/>
            <wp:positionH relativeFrom="column">
              <wp:posOffset>0</wp:posOffset>
            </wp:positionH>
            <wp:positionV relativeFrom="paragraph">
              <wp:posOffset>307340</wp:posOffset>
            </wp:positionV>
            <wp:extent cx="5731510" cy="1922780"/>
            <wp:effectExtent l="0" t="0" r="2540" b="1270"/>
            <wp:wrapSquare wrapText="bothSides"/>
            <wp:docPr id="128559600" name="Picture 1" descr="A black square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59600" name="Picture 1" descr="A black square with white text&#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5731510" cy="1922780"/>
                    </a:xfrm>
                    <a:prstGeom prst="rect">
                      <a:avLst/>
                    </a:prstGeom>
                  </pic:spPr>
                </pic:pic>
              </a:graphicData>
            </a:graphic>
          </wp:anchor>
        </w:drawing>
      </w:r>
      <w:r w:rsidRPr="008305F1">
        <w:rPr>
          <w:rFonts w:cs="Times New Roman"/>
          <w:i/>
          <w:iCs/>
          <w:szCs w:val="26"/>
        </w:rPr>
        <w:t>*Tải thông tin người chơi từ File, lưu File</w:t>
      </w:r>
    </w:p>
    <w:p w14:paraId="50581DD8" w14:textId="3781BB1D" w:rsidR="004B78E6" w:rsidRPr="008305F1" w:rsidRDefault="004B78E6" w:rsidP="004B78E6">
      <w:pPr>
        <w:ind w:firstLine="578"/>
        <w:rPr>
          <w:rFonts w:cs="Times New Roman"/>
          <w:szCs w:val="26"/>
        </w:rPr>
      </w:pPr>
      <w:r w:rsidRPr="008305F1">
        <w:rPr>
          <w:rFonts w:cs="Times New Roman"/>
          <w:noProof/>
          <w:szCs w:val="26"/>
        </w:rPr>
        <w:drawing>
          <wp:anchor distT="0" distB="0" distL="114300" distR="114300" simplePos="0" relativeHeight="251673600" behindDoc="0" locked="0" layoutInCell="1" allowOverlap="1" wp14:anchorId="06F4153D" wp14:editId="2AE22EC7">
            <wp:simplePos x="0" y="0"/>
            <wp:positionH relativeFrom="margin">
              <wp:align>center</wp:align>
            </wp:positionH>
            <wp:positionV relativeFrom="paragraph">
              <wp:posOffset>1843405</wp:posOffset>
            </wp:positionV>
            <wp:extent cx="5731510" cy="1058545"/>
            <wp:effectExtent l="0" t="0" r="2540" b="8255"/>
            <wp:wrapSquare wrapText="bothSides"/>
            <wp:docPr id="699773979"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773979" name="Picture 1" descr="A black background with colorful 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1058545"/>
                    </a:xfrm>
                    <a:prstGeom prst="rect">
                      <a:avLst/>
                    </a:prstGeom>
                  </pic:spPr>
                </pic:pic>
              </a:graphicData>
            </a:graphic>
          </wp:anchor>
        </w:drawing>
      </w:r>
    </w:p>
    <w:p w14:paraId="02C14410" w14:textId="06F9007C" w:rsidR="003052FD" w:rsidRPr="008305F1" w:rsidRDefault="00CE2C08" w:rsidP="00AB3370">
      <w:pPr>
        <w:pStyle w:val="Phn"/>
        <w:numPr>
          <w:ilvl w:val="0"/>
          <w:numId w:val="0"/>
        </w:numPr>
        <w:spacing w:before="0"/>
        <w:ind w:left="-142"/>
        <w:jc w:val="both"/>
        <w:outlineLvl w:val="9"/>
        <w:rPr>
          <w:rFonts w:cs="Times New Roman"/>
          <w:b w:val="0"/>
          <w:bCs/>
          <w:caps w:val="0"/>
          <w:sz w:val="26"/>
          <w:szCs w:val="26"/>
          <w:lang w:val="en-US"/>
        </w:rPr>
      </w:pPr>
      <w:r w:rsidRPr="008305F1">
        <w:rPr>
          <w:rFonts w:cs="Times New Roman"/>
          <w:b w:val="0"/>
          <w:bCs/>
          <w:sz w:val="26"/>
          <w:szCs w:val="26"/>
          <w:lang w:val="en-US"/>
        </w:rPr>
        <w:lastRenderedPageBreak/>
        <w:tab/>
      </w:r>
      <w:r w:rsidRPr="008305F1">
        <w:rPr>
          <w:rFonts w:cs="Times New Roman"/>
          <w:b w:val="0"/>
          <w:bCs/>
          <w:sz w:val="26"/>
          <w:szCs w:val="26"/>
          <w:lang w:val="en-US"/>
        </w:rPr>
        <w:tab/>
        <w:t>T</w:t>
      </w:r>
      <w:r w:rsidRPr="008305F1">
        <w:rPr>
          <w:rFonts w:cs="Times New Roman"/>
          <w:b w:val="0"/>
          <w:bCs/>
          <w:caps w:val="0"/>
          <w:sz w:val="26"/>
          <w:szCs w:val="26"/>
          <w:lang w:val="en-US"/>
        </w:rPr>
        <w:t>ải thông tin từ file, nhập vào double linked list đề sử dụng xuất thông tin người chơi, lưu vào file thông tin người chơi sau khi kết thúc chương trình.</w:t>
      </w:r>
    </w:p>
    <w:p w14:paraId="012A1C4B" w14:textId="73A5755C" w:rsidR="00CE2C08" w:rsidRPr="008305F1" w:rsidRDefault="00CE2C08" w:rsidP="00043774">
      <w:pPr>
        <w:pStyle w:val="Phn"/>
        <w:numPr>
          <w:ilvl w:val="1"/>
          <w:numId w:val="18"/>
        </w:numPr>
        <w:spacing w:before="0"/>
        <w:jc w:val="both"/>
        <w:outlineLvl w:val="1"/>
        <w:rPr>
          <w:rFonts w:cs="Times New Roman"/>
          <w:sz w:val="26"/>
          <w:szCs w:val="26"/>
          <w:lang w:val="en-US"/>
        </w:rPr>
      </w:pPr>
      <w:bookmarkStart w:id="23" w:name="_Toc182271600"/>
      <w:r w:rsidRPr="008305F1">
        <w:rPr>
          <w:rFonts w:cs="Times New Roman"/>
          <w:sz w:val="26"/>
          <w:szCs w:val="26"/>
          <w:lang w:val="en-US"/>
        </w:rPr>
        <w:t>s</w:t>
      </w:r>
      <w:r w:rsidRPr="008305F1">
        <w:rPr>
          <w:rFonts w:cs="Times New Roman"/>
          <w:caps w:val="0"/>
          <w:sz w:val="26"/>
          <w:szCs w:val="26"/>
          <w:lang w:val="en-US"/>
        </w:rPr>
        <w:t>ử dụng bubble sort vào sắp xếp người chơi theo số điểm với số đĩa</w:t>
      </w:r>
      <w:bookmarkEnd w:id="23"/>
    </w:p>
    <w:p w14:paraId="3817D4C0" w14:textId="765A605E" w:rsidR="00CE2C08" w:rsidRPr="008305F1" w:rsidRDefault="00CE2C08" w:rsidP="00043774">
      <w:pPr>
        <w:pStyle w:val="Phn"/>
        <w:numPr>
          <w:ilvl w:val="2"/>
          <w:numId w:val="18"/>
        </w:numPr>
        <w:spacing w:before="0"/>
        <w:jc w:val="both"/>
        <w:outlineLvl w:val="2"/>
        <w:rPr>
          <w:rFonts w:cs="Times New Roman"/>
          <w:sz w:val="26"/>
          <w:szCs w:val="26"/>
          <w:lang w:val="en-US"/>
        </w:rPr>
      </w:pPr>
      <w:bookmarkStart w:id="24" w:name="_Toc182271601"/>
      <w:r w:rsidRPr="008305F1">
        <w:rPr>
          <w:rFonts w:cs="Times New Roman"/>
          <w:sz w:val="26"/>
          <w:szCs w:val="26"/>
          <w:lang w:val="en-US"/>
        </w:rPr>
        <w:t>L</w:t>
      </w:r>
      <w:r w:rsidRPr="008305F1">
        <w:rPr>
          <w:rFonts w:cs="Times New Roman"/>
          <w:caps w:val="0"/>
          <w:sz w:val="26"/>
          <w:szCs w:val="26"/>
          <w:lang w:val="en-US"/>
        </w:rPr>
        <w:t>í do chọn bubble sort</w:t>
      </w:r>
      <w:bookmarkEnd w:id="24"/>
    </w:p>
    <w:p w14:paraId="527CBB7C" w14:textId="06E0BEAA" w:rsidR="00CE2C08" w:rsidRPr="008305F1" w:rsidRDefault="00CE2C08" w:rsidP="00CE2C08">
      <w:pPr>
        <w:pStyle w:val="Phn"/>
        <w:numPr>
          <w:ilvl w:val="0"/>
          <w:numId w:val="0"/>
        </w:numPr>
        <w:spacing w:before="0"/>
        <w:ind w:left="-142"/>
        <w:jc w:val="both"/>
        <w:outlineLvl w:val="9"/>
        <w:rPr>
          <w:rFonts w:cs="Times New Roman"/>
          <w:b w:val="0"/>
          <w:bCs/>
          <w:caps w:val="0"/>
          <w:sz w:val="26"/>
          <w:szCs w:val="26"/>
          <w:lang w:val="en-US"/>
        </w:rPr>
      </w:pPr>
      <w:r w:rsidRPr="008305F1">
        <w:rPr>
          <w:rFonts w:cs="Times New Roman"/>
          <w:b w:val="0"/>
          <w:bCs/>
          <w:sz w:val="26"/>
          <w:szCs w:val="26"/>
          <w:lang w:val="en-US"/>
        </w:rPr>
        <w:tab/>
      </w:r>
      <w:r w:rsidRPr="008305F1">
        <w:rPr>
          <w:rFonts w:cs="Times New Roman"/>
          <w:b w:val="0"/>
          <w:bCs/>
          <w:sz w:val="26"/>
          <w:szCs w:val="26"/>
          <w:lang w:val="en-US"/>
        </w:rPr>
        <w:tab/>
        <w:t>B</w:t>
      </w:r>
      <w:r w:rsidRPr="008305F1">
        <w:rPr>
          <w:rFonts w:cs="Times New Roman"/>
          <w:b w:val="0"/>
          <w:bCs/>
          <w:caps w:val="0"/>
          <w:sz w:val="26"/>
          <w:szCs w:val="26"/>
          <w:lang w:val="en-US"/>
        </w:rPr>
        <w:t>ubble sort là một trong những thuật toán sắp xếp cơ bản và dễ hiểu nhất. thế nên việc triển khai code không gặp khó khăn, dễ hiểu và bảo trì. ngoài ra trong game tháp hà nội, danh sách người chơi thường không quá lớn nên với kích thước dữ liệu này bubble sort vẫn có thể đảm bảo hiệu suất tốt. So với các thuật toán sắp xếp khác thì bubble sort có ưu điểm là thuật toán đơn giản, dễ hiểu, phù hợp với kích thước dữ liệu vừa phải và có tính linh hoạt trong cập nhập. tuy nhiên nếu như kích thước dữ liệu danh sách người chơi quá lớn thì có thể suy xét đến các thuật toán sắp xếp khác.</w:t>
      </w:r>
    </w:p>
    <w:p w14:paraId="35A2AA63" w14:textId="5F14BF25" w:rsidR="00CE2C08" w:rsidRPr="008305F1" w:rsidRDefault="00CE2C08" w:rsidP="00043774">
      <w:pPr>
        <w:pStyle w:val="Phn"/>
        <w:numPr>
          <w:ilvl w:val="2"/>
          <w:numId w:val="18"/>
        </w:numPr>
        <w:spacing w:before="0"/>
        <w:jc w:val="both"/>
        <w:outlineLvl w:val="2"/>
        <w:rPr>
          <w:rFonts w:cs="Times New Roman"/>
          <w:sz w:val="26"/>
          <w:szCs w:val="26"/>
          <w:lang w:val="en-US"/>
        </w:rPr>
      </w:pPr>
      <w:bookmarkStart w:id="25" w:name="_Toc182271602"/>
      <w:r w:rsidRPr="008305F1">
        <w:rPr>
          <w:rFonts w:cs="Times New Roman"/>
          <w:caps w:val="0"/>
          <w:sz w:val="26"/>
          <w:szCs w:val="26"/>
          <w:lang w:val="en-US"/>
        </w:rPr>
        <w:t>Nguyên lí hoạt động</w:t>
      </w:r>
      <w:bookmarkEnd w:id="25"/>
    </w:p>
    <w:p w14:paraId="07F4ED92" w14:textId="77777777" w:rsidR="00CE2C08" w:rsidRPr="008305F1" w:rsidRDefault="00CE2C08" w:rsidP="00CE2C08">
      <w:pPr>
        <w:ind w:firstLine="578"/>
        <w:rPr>
          <w:rFonts w:cs="Times New Roman"/>
          <w:szCs w:val="26"/>
        </w:rPr>
      </w:pPr>
      <w:r w:rsidRPr="008305F1">
        <w:rPr>
          <w:rFonts w:cs="Times New Roman"/>
          <w:szCs w:val="26"/>
        </w:rPr>
        <w:t xml:space="preserve">Bubble sort trong game tháp Hà Nội để thoả mãn yêu cầu sắp xếp thứ hạng người chơi theo số đĩa và số điểm thì trong 2 vòng lặp, ở vòng lặp thứ hai ta có hai điều kiện cần kiểm tra: Điều kiện thứ nhất là khi số đĩa của p nhỏ hơn số đĩa của q thì dữ liệu của p và q sẽ được hoán đổi cho nhau nhằm đảm bảo p luôn có số đĩa lớn hơn hoặc bằng q. Ở điều kiện thứ hai là khi số đĩa của p và q bằng nhau thì ta sẽ tiếp tục so sánh giữa 2 điểm số. Nếu điểm của p nhỏ hơn đĩa của q thì hoán đổi dữ liệu của p và q cho nhau. </w:t>
      </w:r>
      <w:bookmarkStart w:id="26" w:name="_Hlk182001718"/>
      <w:r w:rsidRPr="008305F1">
        <w:rPr>
          <w:rFonts w:cs="Times New Roman"/>
          <w:szCs w:val="26"/>
        </w:rPr>
        <w:t>Sau mỗi lần so sánh như vậy q sẽ tiến đến nút tiếp theo trong danh sách. Khi q đã duyệt hết danh sách thì p sẽ chuyển đến nút tiếp theo và quá trình so sánh sẽ được lặp lại với các nút sau của p.</w:t>
      </w:r>
      <w:bookmarkEnd w:id="26"/>
    </w:p>
    <w:p w14:paraId="717AE729" w14:textId="48549CAB" w:rsidR="00CE2C08" w:rsidRPr="008305F1" w:rsidRDefault="00CE2C08" w:rsidP="00043774">
      <w:pPr>
        <w:pStyle w:val="ListParagraph"/>
        <w:numPr>
          <w:ilvl w:val="2"/>
          <w:numId w:val="18"/>
        </w:numPr>
        <w:outlineLvl w:val="2"/>
        <w:rPr>
          <w:rFonts w:cs="Times New Roman"/>
          <w:b/>
          <w:bCs/>
          <w:szCs w:val="26"/>
        </w:rPr>
      </w:pPr>
      <w:bookmarkStart w:id="27" w:name="_Toc182271603"/>
      <w:r w:rsidRPr="008305F1">
        <w:rPr>
          <w:rFonts w:cs="Times New Roman"/>
          <w:b/>
          <w:bCs/>
          <w:szCs w:val="26"/>
        </w:rPr>
        <w:t>Triển khai code</w:t>
      </w:r>
      <w:bookmarkEnd w:id="27"/>
    </w:p>
    <w:p w14:paraId="2F69FB7D" w14:textId="5D462456" w:rsidR="00D211A8" w:rsidRPr="008305F1" w:rsidRDefault="00D211A8" w:rsidP="00D211A8">
      <w:pPr>
        <w:pStyle w:val="ListParagraph"/>
        <w:ind w:left="578"/>
        <w:rPr>
          <w:rFonts w:cs="Times New Roman"/>
          <w:b/>
          <w:bCs/>
          <w:szCs w:val="26"/>
        </w:rPr>
      </w:pPr>
      <w:r w:rsidRPr="008305F1">
        <w:rPr>
          <w:rFonts w:cs="Times New Roman"/>
          <w:b/>
          <w:bCs/>
          <w:noProof/>
          <w:szCs w:val="26"/>
        </w:rPr>
        <w:lastRenderedPageBreak/>
        <w:drawing>
          <wp:anchor distT="0" distB="0" distL="114300" distR="114300" simplePos="0" relativeHeight="251674624" behindDoc="0" locked="0" layoutInCell="1" allowOverlap="1" wp14:anchorId="66ECE17D" wp14:editId="00BE9837">
            <wp:simplePos x="0" y="0"/>
            <wp:positionH relativeFrom="margin">
              <wp:align>center</wp:align>
            </wp:positionH>
            <wp:positionV relativeFrom="paragraph">
              <wp:posOffset>0</wp:posOffset>
            </wp:positionV>
            <wp:extent cx="5731510" cy="1863725"/>
            <wp:effectExtent l="0" t="0" r="2540" b="3175"/>
            <wp:wrapSquare wrapText="bothSides"/>
            <wp:docPr id="199540871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408710" name="Picture 1" descr="A screen 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1863725"/>
                    </a:xfrm>
                    <a:prstGeom prst="rect">
                      <a:avLst/>
                    </a:prstGeom>
                  </pic:spPr>
                </pic:pic>
              </a:graphicData>
            </a:graphic>
          </wp:anchor>
        </w:drawing>
      </w:r>
    </w:p>
    <w:p w14:paraId="027377ED" w14:textId="47DB43E8" w:rsidR="00CE2C08" w:rsidRPr="008305F1" w:rsidRDefault="00D211A8" w:rsidP="00D211A8">
      <w:pPr>
        <w:pStyle w:val="Phn"/>
        <w:numPr>
          <w:ilvl w:val="0"/>
          <w:numId w:val="0"/>
        </w:numPr>
        <w:spacing w:before="0"/>
        <w:jc w:val="both"/>
        <w:outlineLvl w:val="9"/>
        <w:rPr>
          <w:rFonts w:cs="Times New Roman"/>
          <w:b w:val="0"/>
          <w:bCs/>
          <w:caps w:val="0"/>
          <w:sz w:val="26"/>
          <w:szCs w:val="26"/>
          <w:lang w:val="en-US"/>
        </w:rPr>
      </w:pPr>
      <w:r w:rsidRPr="008305F1">
        <w:rPr>
          <w:rFonts w:cs="Times New Roman"/>
          <w:b w:val="0"/>
          <w:bCs/>
          <w:sz w:val="26"/>
          <w:szCs w:val="26"/>
          <w:lang w:val="en-US"/>
        </w:rPr>
        <w:tab/>
        <w:t>T</w:t>
      </w:r>
      <w:r w:rsidRPr="008305F1">
        <w:rPr>
          <w:rFonts w:cs="Times New Roman"/>
          <w:b w:val="0"/>
          <w:bCs/>
          <w:caps w:val="0"/>
          <w:sz w:val="26"/>
          <w:szCs w:val="26"/>
          <w:lang w:val="en-US"/>
        </w:rPr>
        <w:t>a bắt đầu với việc gán con trỏ p đến head tức là đầu danh sách người chơi. tiếp theo ta thực hiện vòng lặp ngoài với biến p duyệt qua từng nút trong danh sách từ đầu đến cuối, có vai trò như điểm bắt đầu để so sánh với các nút tiếp theo. sau đó ở trong vòng lặp này ta gán con trỏ q cho nút tiếp theo của p rồi thực hiện vòng lặp trong với biến q duyệt qua tất cả các nút nằm sau p. Ở vòng lặp trong ta thiết lập hai điều kiện: điều kiện thứ nhất là khi số đĩa p nhỏ hơn số đĩa q thì dữ liệu của hai nút sẽ được hoán đổi cho nhau, điều kiện thứ hai là khi số đĩa p và q đều bằng nhau thì ta sẽ xét đến điều kiện qua điểm số. Nếu điểm số của p nhỏ hơn q thì hoán dổi dữ liệu p và q cho nhau. sau mỗi lần so sánh như vậy q sẽ tiến đến nút tiếp theo trong danh sách. khi q đã duyệt hết danh sách thì p sẽ chuyển đến nút tiếp theo và quá trình so sánh sẽ được lặp lại với các nút sau của p.</w:t>
      </w:r>
    </w:p>
    <w:p w14:paraId="53B5CBD9" w14:textId="7037C7E6" w:rsidR="00D211A8" w:rsidRPr="008305F1" w:rsidRDefault="00D211A8" w:rsidP="00043774">
      <w:pPr>
        <w:pStyle w:val="Phn"/>
        <w:numPr>
          <w:ilvl w:val="1"/>
          <w:numId w:val="18"/>
        </w:numPr>
        <w:spacing w:before="0"/>
        <w:jc w:val="both"/>
        <w:outlineLvl w:val="1"/>
        <w:rPr>
          <w:rFonts w:cs="Times New Roman"/>
          <w:sz w:val="26"/>
          <w:szCs w:val="26"/>
          <w:lang w:val="en-US"/>
        </w:rPr>
      </w:pPr>
      <w:bookmarkStart w:id="28" w:name="_Toc182271604"/>
      <w:r w:rsidRPr="008305F1">
        <w:rPr>
          <w:rFonts w:cs="Times New Roman"/>
          <w:caps w:val="0"/>
          <w:sz w:val="26"/>
          <w:szCs w:val="26"/>
          <w:lang w:val="en-US"/>
        </w:rPr>
        <w:t>Sử dụng linear search vào tìm kiếm thông tin người chơi</w:t>
      </w:r>
      <w:bookmarkEnd w:id="28"/>
    </w:p>
    <w:p w14:paraId="2B96D90F" w14:textId="30D836E7" w:rsidR="00D211A8" w:rsidRPr="008305F1" w:rsidRDefault="00D211A8" w:rsidP="00043774">
      <w:pPr>
        <w:pStyle w:val="Phn"/>
        <w:numPr>
          <w:ilvl w:val="2"/>
          <w:numId w:val="18"/>
        </w:numPr>
        <w:spacing w:before="0"/>
        <w:jc w:val="both"/>
        <w:outlineLvl w:val="2"/>
        <w:rPr>
          <w:rFonts w:cs="Times New Roman"/>
          <w:sz w:val="26"/>
          <w:szCs w:val="26"/>
          <w:lang w:val="en-US"/>
        </w:rPr>
      </w:pPr>
      <w:bookmarkStart w:id="29" w:name="_Toc182271605"/>
      <w:r w:rsidRPr="008305F1">
        <w:rPr>
          <w:rFonts w:cs="Times New Roman"/>
          <w:sz w:val="26"/>
          <w:szCs w:val="26"/>
          <w:lang w:val="en-US"/>
        </w:rPr>
        <w:t>L</w:t>
      </w:r>
      <w:r w:rsidRPr="008305F1">
        <w:rPr>
          <w:rFonts w:cs="Times New Roman"/>
          <w:caps w:val="0"/>
          <w:sz w:val="26"/>
          <w:szCs w:val="26"/>
          <w:lang w:val="en-US"/>
        </w:rPr>
        <w:t>í do chọn linear search</w:t>
      </w:r>
      <w:bookmarkEnd w:id="29"/>
    </w:p>
    <w:p w14:paraId="517F6628" w14:textId="77777777" w:rsidR="00D211A8" w:rsidRPr="008305F1" w:rsidRDefault="00D211A8" w:rsidP="00D211A8">
      <w:pPr>
        <w:ind w:firstLine="578"/>
        <w:rPr>
          <w:rFonts w:cs="Times New Roman"/>
          <w:szCs w:val="26"/>
        </w:rPr>
      </w:pPr>
      <w:r w:rsidRPr="008305F1">
        <w:rPr>
          <w:rFonts w:cs="Times New Roman"/>
          <w:szCs w:val="26"/>
        </w:rPr>
        <w:t>Trong game tháp Hà Nội, để đáp ứng chức năng tìm kiếm người chơi theo nickname để hiển thị thông tin về số đĩa, số bước, thời gian và điểm số thì Linear search là một trong những lựa chọn phù hợp để áp dụng vào game. Bởi vì thuật toán Linear search rất dễ hiểu và dễ triển khai trong việc tìm kiếm người chơi theo nickname, đáp ứng được yêu cầu một cách nhanh chóng và gọn gàng mà không đòi hỏi thuật toán phải quá phức tạp.</w:t>
      </w:r>
      <w:r w:rsidRPr="008305F1">
        <w:rPr>
          <w:rFonts w:cs="Times New Roman"/>
          <w:szCs w:val="26"/>
        </w:rPr>
        <w:br/>
        <w:t>Ngoài ra Linear search còn phù hợp hơn trong việc thực hiện tìm kiếm ở các kích thước danh sách người chơi vừa và nhỏ so với các thuật toán tìm kiếm phức tạp khác.</w:t>
      </w:r>
    </w:p>
    <w:p w14:paraId="685DAF2A" w14:textId="3D1719CF" w:rsidR="00565A36" w:rsidRPr="008305F1" w:rsidRDefault="00565A36" w:rsidP="00043774">
      <w:pPr>
        <w:pStyle w:val="ListParagraph"/>
        <w:numPr>
          <w:ilvl w:val="2"/>
          <w:numId w:val="18"/>
        </w:numPr>
        <w:outlineLvl w:val="2"/>
        <w:rPr>
          <w:rFonts w:cs="Times New Roman"/>
          <w:b/>
          <w:bCs/>
          <w:szCs w:val="26"/>
        </w:rPr>
      </w:pPr>
      <w:bookmarkStart w:id="30" w:name="_Toc182271606"/>
      <w:r w:rsidRPr="008305F1">
        <w:rPr>
          <w:rFonts w:cs="Times New Roman"/>
          <w:b/>
          <w:bCs/>
          <w:szCs w:val="26"/>
        </w:rPr>
        <w:lastRenderedPageBreak/>
        <w:t>Nguyên lí hoạt động</w:t>
      </w:r>
      <w:bookmarkEnd w:id="30"/>
    </w:p>
    <w:p w14:paraId="2695DE8A" w14:textId="1B1B9D16" w:rsidR="00565A36" w:rsidRPr="008305F1" w:rsidRDefault="00565A36" w:rsidP="00565A36">
      <w:pPr>
        <w:ind w:left="-142" w:firstLine="720"/>
        <w:rPr>
          <w:rFonts w:cs="Times New Roman"/>
          <w:szCs w:val="26"/>
        </w:rPr>
      </w:pPr>
      <w:r w:rsidRPr="008305F1">
        <w:rPr>
          <w:rFonts w:cs="Times New Roman"/>
          <w:szCs w:val="26"/>
        </w:rPr>
        <w:t>Trong game Tháp Hà Nội, Linear Search được triển khai để tìm kiếm thông tin của một người chơi theo tên bằng cách duyệt qua từng phần tử trong danh sách liên kết kép (doubly linked list) của các người chơi và kiểm tra tên của từng người chơi với tên cần tìm. Nếu tìm thấy người chơi có tên khớp, hàm sẽ in ra thông tin chi tiết về người chơi đó, bao gồm số đĩa, số bước di chuyển, thời gian, và điểm số. Nếu không tìm thấy, hàm sẽ hiển thị thông báo “Player not found!”.</w:t>
      </w:r>
    </w:p>
    <w:p w14:paraId="154BF1F7" w14:textId="388CA6D0" w:rsidR="008471B0" w:rsidRPr="008305F1" w:rsidRDefault="00565A36" w:rsidP="00043774">
      <w:pPr>
        <w:pStyle w:val="ListParagraph"/>
        <w:numPr>
          <w:ilvl w:val="2"/>
          <w:numId w:val="18"/>
        </w:numPr>
        <w:outlineLvl w:val="2"/>
        <w:rPr>
          <w:rFonts w:cs="Times New Roman"/>
          <w:b/>
          <w:bCs/>
          <w:szCs w:val="26"/>
        </w:rPr>
      </w:pPr>
      <w:bookmarkStart w:id="31" w:name="_Toc182271607"/>
      <w:r w:rsidRPr="008305F1">
        <w:rPr>
          <w:rFonts w:cs="Times New Roman"/>
          <w:b/>
          <w:bCs/>
          <w:szCs w:val="26"/>
        </w:rPr>
        <w:t>Triển khai code</w:t>
      </w:r>
      <w:bookmarkEnd w:id="31"/>
    </w:p>
    <w:p w14:paraId="0B149225" w14:textId="2F37549B" w:rsidR="008471B0" w:rsidRPr="008305F1" w:rsidRDefault="008471B0" w:rsidP="008471B0">
      <w:pPr>
        <w:ind w:left="-142" w:firstLine="720"/>
        <w:rPr>
          <w:rFonts w:cs="Times New Roman"/>
          <w:b/>
          <w:bCs/>
          <w:szCs w:val="26"/>
        </w:rPr>
      </w:pPr>
      <w:r w:rsidRPr="008305F1">
        <w:rPr>
          <w:rFonts w:cs="Times New Roman"/>
          <w:b/>
          <w:bCs/>
          <w:noProof/>
          <w:szCs w:val="26"/>
        </w:rPr>
        <w:drawing>
          <wp:anchor distT="0" distB="0" distL="114300" distR="114300" simplePos="0" relativeHeight="251675648" behindDoc="1" locked="0" layoutInCell="1" allowOverlap="1" wp14:anchorId="66547641" wp14:editId="1C6F9BF4">
            <wp:simplePos x="0" y="0"/>
            <wp:positionH relativeFrom="column">
              <wp:posOffset>-158750</wp:posOffset>
            </wp:positionH>
            <wp:positionV relativeFrom="paragraph">
              <wp:posOffset>2835275</wp:posOffset>
            </wp:positionV>
            <wp:extent cx="5731510" cy="1918335"/>
            <wp:effectExtent l="0" t="0" r="2540" b="5715"/>
            <wp:wrapTight wrapText="bothSides">
              <wp:wrapPolygon edited="0">
                <wp:start x="0" y="0"/>
                <wp:lineTo x="0" y="21450"/>
                <wp:lineTo x="21538" y="21450"/>
                <wp:lineTo x="21538" y="0"/>
                <wp:lineTo x="0" y="0"/>
              </wp:wrapPolygon>
            </wp:wrapTight>
            <wp:docPr id="135631313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313131" name="Picture 1" descr="A screen 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1918335"/>
                    </a:xfrm>
                    <a:prstGeom prst="rect">
                      <a:avLst/>
                    </a:prstGeom>
                  </pic:spPr>
                </pic:pic>
              </a:graphicData>
            </a:graphic>
          </wp:anchor>
        </w:drawing>
      </w:r>
      <w:r w:rsidRPr="008305F1">
        <w:rPr>
          <w:rFonts w:cs="Times New Roman"/>
          <w:bCs/>
          <w:szCs w:val="26"/>
        </w:rPr>
        <w:t>Ta bắt đầu với việc gán con trỏ p vào đầu danh sách (head) để lần lượt duyệt qua các nút. một biến check được sử dụng để đánh dấu xem người chơi đã được tìm thấy hay chưa. tiếp theo ta thiết lập một vòng lặp duyệt hết các nút từ đầu đến cuối danh sách sau đó ta đặt ra điều kiện kiểm tra nếu tìm thấy người chơi trùng khớp với tên cần tìm thì thông tin chi tiết của người chơi đó (nickname, đĩa, số bước, thời gian, điểm) sẽ được hiện thị lên trên màn hình console. nếu không giống thì con trỏ p tới phần tử tiếp theo mà thực hiện lại vòng lặp kiểm tra cho đến khi tìm thấy, nếu sau khi duyệt qua toàn bộ các phần tử trong danh sách mà biến check vẫn bằng false thì có nghĩa là không tìm thấy người chơi nào trùng khớp với tên cần tìm. lúc này, hàm sẽ in ra thông báo “player not found”.</w:t>
      </w:r>
    </w:p>
    <w:p w14:paraId="24D8FC00" w14:textId="2999A3F5" w:rsidR="008471B0" w:rsidRPr="008305F1" w:rsidRDefault="008471B0">
      <w:pPr>
        <w:suppressAutoHyphens w:val="0"/>
        <w:spacing w:after="0" w:line="240" w:lineRule="auto"/>
        <w:jc w:val="left"/>
        <w:rPr>
          <w:rFonts w:eastAsiaTheme="majorEastAsia" w:cs="Times New Roman"/>
          <w:b/>
          <w:caps/>
          <w:szCs w:val="26"/>
        </w:rPr>
      </w:pPr>
      <w:r w:rsidRPr="008305F1">
        <w:rPr>
          <w:rFonts w:cs="Times New Roman"/>
          <w:szCs w:val="26"/>
        </w:rPr>
        <w:br w:type="page"/>
      </w:r>
    </w:p>
    <w:p w14:paraId="21F729AD" w14:textId="707DCAC6" w:rsidR="00715D1B" w:rsidRPr="008305F1" w:rsidRDefault="00715D1B" w:rsidP="00043774">
      <w:pPr>
        <w:pStyle w:val="Phn"/>
        <w:numPr>
          <w:ilvl w:val="0"/>
          <w:numId w:val="0"/>
        </w:numPr>
        <w:spacing w:before="0"/>
        <w:outlineLvl w:val="1"/>
        <w:rPr>
          <w:rFonts w:cs="Times New Roman"/>
          <w:sz w:val="26"/>
          <w:szCs w:val="26"/>
          <w:lang w:val="en-US"/>
        </w:rPr>
      </w:pPr>
      <w:bookmarkStart w:id="32" w:name="_Toc182271608"/>
      <w:r w:rsidRPr="008305F1">
        <w:rPr>
          <w:rFonts w:cs="Times New Roman"/>
          <w:sz w:val="26"/>
          <w:szCs w:val="26"/>
          <w:lang w:val="en-US"/>
        </w:rPr>
        <w:lastRenderedPageBreak/>
        <w:t>CHƯƠNG 3: MÔ TẢ SẢN PHẨM</w:t>
      </w:r>
      <w:bookmarkEnd w:id="32"/>
    </w:p>
    <w:p w14:paraId="5806FBCE" w14:textId="20D3063D" w:rsidR="008305F1" w:rsidRDefault="008C3E2D" w:rsidP="008305F1">
      <w:pPr>
        <w:pStyle w:val="Phn"/>
        <w:numPr>
          <w:ilvl w:val="0"/>
          <w:numId w:val="0"/>
        </w:numPr>
        <w:spacing w:before="0"/>
        <w:ind w:left="360"/>
        <w:jc w:val="both"/>
        <w:outlineLvl w:val="9"/>
        <w:rPr>
          <w:rFonts w:cs="Times New Roman"/>
          <w:b w:val="0"/>
          <w:bCs/>
          <w:caps w:val="0"/>
          <w:sz w:val="26"/>
          <w:szCs w:val="26"/>
          <w:lang w:val="en-US"/>
        </w:rPr>
      </w:pPr>
      <w:r>
        <w:rPr>
          <w:rFonts w:cs="Times New Roman"/>
          <w:b w:val="0"/>
          <w:bCs/>
          <w:noProof/>
          <w:sz w:val="26"/>
          <w:szCs w:val="26"/>
          <w:lang w:val="en-US"/>
        </w:rPr>
        <w:drawing>
          <wp:anchor distT="0" distB="0" distL="114300" distR="114300" simplePos="0" relativeHeight="251676672" behindDoc="0" locked="0" layoutInCell="1" allowOverlap="1" wp14:anchorId="2FC9C881" wp14:editId="290E334E">
            <wp:simplePos x="0" y="0"/>
            <wp:positionH relativeFrom="column">
              <wp:posOffset>93345</wp:posOffset>
            </wp:positionH>
            <wp:positionV relativeFrom="paragraph">
              <wp:posOffset>602615</wp:posOffset>
            </wp:positionV>
            <wp:extent cx="5731510" cy="3328670"/>
            <wp:effectExtent l="0" t="0" r="2540" b="5080"/>
            <wp:wrapSquare wrapText="bothSides"/>
            <wp:docPr id="1977649352"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4">
                      <a:extLst>
                        <a:ext uri="{28A0092B-C50C-407E-A947-70E740481C1C}">
                          <a14:useLocalDpi xmlns:a14="http://schemas.microsoft.com/office/drawing/2010/main" val="0"/>
                        </a:ext>
                      </a:extLst>
                    </a:blip>
                    <a:srcRect t="349" r="7738" b="1"/>
                    <a:stretch/>
                  </pic:blipFill>
                  <pic:spPr bwMode="auto">
                    <a:xfrm>
                      <a:off x="0" y="0"/>
                      <a:ext cx="5731510" cy="33286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C3E2D">
        <w:rPr>
          <w:rFonts w:cs="Times New Roman"/>
          <w:b w:val="0"/>
          <w:bCs/>
          <w:noProof/>
          <w:sz w:val="26"/>
          <w:szCs w:val="26"/>
          <w:lang w:val="en-US"/>
        </w:rPr>
        <w:drawing>
          <wp:anchor distT="0" distB="0" distL="114300" distR="114300" simplePos="0" relativeHeight="251677696" behindDoc="0" locked="0" layoutInCell="1" allowOverlap="1" wp14:anchorId="1D6708A3" wp14:editId="52C2882D">
            <wp:simplePos x="0" y="0"/>
            <wp:positionH relativeFrom="column">
              <wp:posOffset>93785</wp:posOffset>
            </wp:positionH>
            <wp:positionV relativeFrom="paragraph">
              <wp:posOffset>4066540</wp:posOffset>
            </wp:positionV>
            <wp:extent cx="5731510" cy="2240915"/>
            <wp:effectExtent l="0" t="0" r="2540" b="6985"/>
            <wp:wrapSquare wrapText="bothSides"/>
            <wp:docPr id="185778169"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78169" name="Picture 1" descr="A computer screen shot of a computer cod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2240915"/>
                    </a:xfrm>
                    <a:prstGeom prst="rect">
                      <a:avLst/>
                    </a:prstGeom>
                  </pic:spPr>
                </pic:pic>
              </a:graphicData>
            </a:graphic>
          </wp:anchor>
        </w:drawing>
      </w:r>
      <w:r w:rsidR="008305F1">
        <w:rPr>
          <w:rFonts w:cs="Times New Roman"/>
          <w:b w:val="0"/>
          <w:bCs/>
          <w:sz w:val="26"/>
          <w:szCs w:val="26"/>
          <w:lang w:val="en-US"/>
        </w:rPr>
        <w:tab/>
      </w:r>
      <w:r w:rsidR="008305F1" w:rsidRPr="008305F1">
        <w:rPr>
          <w:rFonts w:cs="Times New Roman"/>
          <w:b w:val="0"/>
          <w:bCs/>
          <w:sz w:val="26"/>
          <w:szCs w:val="26"/>
          <w:lang w:val="en-US"/>
        </w:rPr>
        <w:t xml:space="preserve">Ở </w:t>
      </w:r>
      <w:r w:rsidR="008305F1" w:rsidRPr="008305F1">
        <w:rPr>
          <w:rFonts w:cs="Times New Roman"/>
          <w:b w:val="0"/>
          <w:bCs/>
          <w:caps w:val="0"/>
          <w:sz w:val="26"/>
          <w:szCs w:val="26"/>
          <w:lang w:val="en-US"/>
        </w:rPr>
        <w:t>màn hình chờ của trò chơi chúng em có ba chức năng chính gồm: bắt đầu chơi, bảng xếp hạng và hướng dẫn chơi.</w:t>
      </w:r>
    </w:p>
    <w:p w14:paraId="1E1D7CC4" w14:textId="50A1AC18" w:rsidR="008305F1" w:rsidRDefault="008C3E2D" w:rsidP="00133963">
      <w:pPr>
        <w:pStyle w:val="Phn"/>
        <w:numPr>
          <w:ilvl w:val="0"/>
          <w:numId w:val="0"/>
        </w:numPr>
        <w:spacing w:before="0"/>
        <w:jc w:val="both"/>
        <w:outlineLvl w:val="9"/>
        <w:rPr>
          <w:rFonts w:cs="Times New Roman"/>
          <w:b w:val="0"/>
          <w:bCs/>
          <w:sz w:val="26"/>
          <w:szCs w:val="26"/>
          <w:lang w:val="en-US"/>
        </w:rPr>
      </w:pPr>
      <w:r>
        <w:rPr>
          <w:rFonts w:cs="Times New Roman"/>
          <w:b w:val="0"/>
          <w:bCs/>
          <w:sz w:val="26"/>
          <w:szCs w:val="26"/>
          <w:lang w:val="en-US"/>
        </w:rPr>
        <w:tab/>
      </w:r>
    </w:p>
    <w:p w14:paraId="26B595F1" w14:textId="26D77073" w:rsidR="008C3E2D" w:rsidRPr="008C3E2D" w:rsidRDefault="008C3E2D" w:rsidP="00133963">
      <w:pPr>
        <w:pStyle w:val="Phn"/>
        <w:numPr>
          <w:ilvl w:val="0"/>
          <w:numId w:val="0"/>
        </w:numPr>
        <w:spacing w:before="0"/>
        <w:jc w:val="both"/>
        <w:outlineLvl w:val="9"/>
        <w:rPr>
          <w:rFonts w:cs="Times New Roman"/>
          <w:i/>
          <w:iCs/>
          <w:caps w:val="0"/>
          <w:sz w:val="26"/>
          <w:szCs w:val="26"/>
          <w:lang w:val="en-US"/>
        </w:rPr>
      </w:pPr>
      <w:r>
        <w:rPr>
          <w:rFonts w:cs="Times New Roman"/>
          <w:b w:val="0"/>
          <w:bCs/>
          <w:sz w:val="26"/>
          <w:szCs w:val="26"/>
          <w:lang w:val="en-US"/>
        </w:rPr>
        <w:tab/>
      </w:r>
      <w:r w:rsidRPr="008C3E2D">
        <w:rPr>
          <w:rFonts w:cs="Times New Roman"/>
          <w:i/>
          <w:iCs/>
          <w:sz w:val="26"/>
          <w:szCs w:val="26"/>
          <w:lang w:val="en-US"/>
        </w:rPr>
        <w:t>*c</w:t>
      </w:r>
      <w:r w:rsidRPr="008C3E2D">
        <w:rPr>
          <w:rFonts w:cs="Times New Roman"/>
          <w:i/>
          <w:iCs/>
          <w:caps w:val="0"/>
          <w:sz w:val="26"/>
          <w:szCs w:val="26"/>
          <w:lang w:val="en-US"/>
        </w:rPr>
        <w:t>hức năng “Bắt đầu chơi”</w:t>
      </w:r>
    </w:p>
    <w:p w14:paraId="05275CB1" w14:textId="3B980483" w:rsidR="008C3E2D" w:rsidRDefault="008C3E2D" w:rsidP="00133963">
      <w:pPr>
        <w:pStyle w:val="Phn"/>
        <w:numPr>
          <w:ilvl w:val="0"/>
          <w:numId w:val="0"/>
        </w:numPr>
        <w:spacing w:before="0"/>
        <w:jc w:val="both"/>
        <w:outlineLvl w:val="9"/>
        <w:rPr>
          <w:rFonts w:cs="Times New Roman"/>
          <w:b w:val="0"/>
          <w:bCs/>
          <w:sz w:val="26"/>
          <w:szCs w:val="26"/>
          <w:lang w:val="en-US"/>
        </w:rPr>
      </w:pPr>
      <w:r>
        <w:rPr>
          <w:rFonts w:cs="Times New Roman"/>
          <w:b w:val="0"/>
          <w:bCs/>
          <w:sz w:val="26"/>
          <w:szCs w:val="26"/>
          <w:lang w:val="en-US"/>
        </w:rPr>
        <w:tab/>
      </w:r>
      <w:r w:rsidRPr="008C3E2D">
        <w:rPr>
          <w:rFonts w:cs="Times New Roman"/>
          <w:b w:val="0"/>
          <w:bCs/>
          <w:sz w:val="26"/>
          <w:szCs w:val="26"/>
          <w:lang w:val="en-US"/>
        </w:rPr>
        <w:t xml:space="preserve">Ở </w:t>
      </w:r>
      <w:r w:rsidRPr="008C3E2D">
        <w:rPr>
          <w:rFonts w:cs="Times New Roman"/>
          <w:b w:val="0"/>
          <w:bCs/>
          <w:caps w:val="0"/>
          <w:sz w:val="26"/>
          <w:szCs w:val="26"/>
          <w:lang w:val="en-US"/>
        </w:rPr>
        <w:t xml:space="preserve">chức năng này khi nhấn một sẽ hiện ra các chức năng phụ khác gồm giải tháp hà nội, máy giải tháp hà nội, luyện tập, tháp hà nội từ tính và trở về menu. </w:t>
      </w:r>
      <w:r w:rsidRPr="008C3E2D">
        <w:rPr>
          <w:rFonts w:cs="Times New Roman"/>
          <w:b w:val="0"/>
          <w:bCs/>
          <w:sz w:val="26"/>
          <w:szCs w:val="26"/>
          <w:lang w:val="en-US"/>
        </w:rPr>
        <w:tab/>
      </w:r>
    </w:p>
    <w:p w14:paraId="708BBB29" w14:textId="4C5DDFDF" w:rsidR="008C3E2D" w:rsidRDefault="008C3E2D" w:rsidP="00133963">
      <w:pPr>
        <w:pStyle w:val="Phn"/>
        <w:numPr>
          <w:ilvl w:val="0"/>
          <w:numId w:val="0"/>
        </w:numPr>
        <w:spacing w:before="0"/>
        <w:jc w:val="both"/>
        <w:outlineLvl w:val="9"/>
        <w:rPr>
          <w:rFonts w:cs="Times New Roman"/>
          <w:b w:val="0"/>
          <w:bCs/>
          <w:sz w:val="26"/>
          <w:szCs w:val="26"/>
          <w:lang w:val="en-US"/>
        </w:rPr>
      </w:pPr>
      <w:r w:rsidRPr="008C3E2D">
        <w:rPr>
          <w:rFonts w:cs="Times New Roman"/>
          <w:b w:val="0"/>
          <w:bCs/>
          <w:noProof/>
          <w:sz w:val="26"/>
          <w:szCs w:val="26"/>
          <w:lang w:val="en-US"/>
        </w:rPr>
        <w:lastRenderedPageBreak/>
        <w:drawing>
          <wp:inline distT="0" distB="0" distL="0" distR="0" wp14:anchorId="48625556" wp14:editId="137606E1">
            <wp:extent cx="5731510" cy="2610485"/>
            <wp:effectExtent l="0" t="0" r="2540" b="0"/>
            <wp:docPr id="129422571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225718" name="Picture 1" descr="A screen shot of a computer&#10;&#10;Description automatically generated"/>
                    <pic:cNvPicPr/>
                  </pic:nvPicPr>
                  <pic:blipFill>
                    <a:blip r:embed="rId36"/>
                    <a:stretch>
                      <a:fillRect/>
                    </a:stretch>
                  </pic:blipFill>
                  <pic:spPr>
                    <a:xfrm>
                      <a:off x="0" y="0"/>
                      <a:ext cx="5731510" cy="2610485"/>
                    </a:xfrm>
                    <a:prstGeom prst="rect">
                      <a:avLst/>
                    </a:prstGeom>
                  </pic:spPr>
                </pic:pic>
              </a:graphicData>
            </a:graphic>
          </wp:inline>
        </w:drawing>
      </w:r>
      <w:r w:rsidRPr="009E1B77">
        <w:rPr>
          <w:noProof/>
        </w:rPr>
        <w:drawing>
          <wp:anchor distT="0" distB="0" distL="114300" distR="114300" simplePos="0" relativeHeight="251678720" behindDoc="0" locked="0" layoutInCell="1" allowOverlap="1" wp14:anchorId="4D4BD437" wp14:editId="6343727B">
            <wp:simplePos x="0" y="0"/>
            <wp:positionH relativeFrom="column">
              <wp:posOffset>0</wp:posOffset>
            </wp:positionH>
            <wp:positionV relativeFrom="paragraph">
              <wp:posOffset>0</wp:posOffset>
            </wp:positionV>
            <wp:extent cx="5731510" cy="3082005"/>
            <wp:effectExtent l="0" t="0" r="2540" b="4445"/>
            <wp:wrapSquare wrapText="bothSides"/>
            <wp:docPr id="713337287" name="Hình ảnh 1" descr="Ảnh có chứa văn bản, ảnh chụp màn hình, Xanh đ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337287" name="Hình ảnh 1" descr="Ảnh có chứa văn bản, ảnh chụp màn hình, Xanh điện&#10;&#10;Mô tả được tạo tự động"/>
                    <pic:cNvPicPr/>
                  </pic:nvPicPr>
                  <pic:blipFill>
                    <a:blip r:embed="rId37">
                      <a:extLst>
                        <a:ext uri="{28A0092B-C50C-407E-A947-70E740481C1C}">
                          <a14:useLocalDpi xmlns:a14="http://schemas.microsoft.com/office/drawing/2010/main" val="0"/>
                        </a:ext>
                      </a:extLst>
                    </a:blip>
                    <a:stretch>
                      <a:fillRect/>
                    </a:stretch>
                  </pic:blipFill>
                  <pic:spPr>
                    <a:xfrm>
                      <a:off x="0" y="0"/>
                      <a:ext cx="5731510" cy="3082005"/>
                    </a:xfrm>
                    <a:prstGeom prst="rect">
                      <a:avLst/>
                    </a:prstGeom>
                  </pic:spPr>
                </pic:pic>
              </a:graphicData>
            </a:graphic>
          </wp:anchor>
        </w:drawing>
      </w:r>
    </w:p>
    <w:p w14:paraId="47C8FCE1" w14:textId="02216D72" w:rsidR="008C3E2D" w:rsidRPr="008C3E2D" w:rsidRDefault="008C3E2D" w:rsidP="008C3E2D">
      <w:pPr>
        <w:pStyle w:val="Phn"/>
        <w:numPr>
          <w:ilvl w:val="0"/>
          <w:numId w:val="0"/>
        </w:numPr>
        <w:jc w:val="both"/>
        <w:outlineLvl w:val="9"/>
        <w:rPr>
          <w:rFonts w:cs="Times New Roman"/>
          <w:b w:val="0"/>
          <w:bCs/>
          <w:sz w:val="26"/>
          <w:szCs w:val="26"/>
          <w:lang w:val="en-US"/>
        </w:rPr>
      </w:pPr>
      <w:r w:rsidRPr="008C3E2D">
        <w:rPr>
          <w:rFonts w:cs="Times New Roman"/>
          <w:b w:val="0"/>
          <w:bCs/>
          <w:sz w:val="26"/>
          <w:szCs w:val="26"/>
          <w:lang w:val="en-US"/>
        </w:rPr>
        <w:t>T</w:t>
      </w:r>
      <w:r w:rsidRPr="008C3E2D">
        <w:rPr>
          <w:rFonts w:cs="Times New Roman"/>
          <w:b w:val="0"/>
          <w:bCs/>
          <w:caps w:val="0"/>
          <w:sz w:val="26"/>
          <w:szCs w:val="26"/>
          <w:lang w:val="en-US"/>
        </w:rPr>
        <w:t>a thực hiện lần lượt thực hiện các chức năng sau:</w:t>
      </w:r>
    </w:p>
    <w:p w14:paraId="6F1E92DE" w14:textId="076754DD" w:rsidR="008C3E2D" w:rsidRPr="008305F1" w:rsidRDefault="008C3E2D" w:rsidP="008C3E2D">
      <w:pPr>
        <w:pStyle w:val="Phn"/>
        <w:numPr>
          <w:ilvl w:val="0"/>
          <w:numId w:val="19"/>
        </w:numPr>
        <w:spacing w:before="0"/>
        <w:jc w:val="both"/>
        <w:outlineLvl w:val="9"/>
        <w:rPr>
          <w:rFonts w:cs="Times New Roman"/>
          <w:b w:val="0"/>
          <w:bCs/>
          <w:sz w:val="26"/>
          <w:szCs w:val="26"/>
          <w:lang w:val="en-US"/>
        </w:rPr>
      </w:pPr>
      <w:r>
        <w:rPr>
          <w:rFonts w:cs="Times New Roman"/>
          <w:b w:val="0"/>
          <w:bCs/>
          <w:caps w:val="0"/>
          <w:sz w:val="26"/>
          <w:szCs w:val="26"/>
          <w:lang w:val="en-US"/>
        </w:rPr>
        <w:t>Gi</w:t>
      </w:r>
      <w:r w:rsidRPr="008C3E2D">
        <w:rPr>
          <w:rFonts w:cs="Times New Roman"/>
          <w:b w:val="0"/>
          <w:bCs/>
          <w:caps w:val="0"/>
          <w:sz w:val="26"/>
          <w:szCs w:val="26"/>
          <w:lang w:val="en-US"/>
        </w:rPr>
        <w:t>ải tháp hà nội =&gt; khi nhấn nút 1 sẽ hiện ra màn hình hiển thị hai yêu cầu gồm</w:t>
      </w:r>
      <w:r>
        <w:rPr>
          <w:rFonts w:cs="Times New Roman"/>
          <w:b w:val="0"/>
          <w:bCs/>
          <w:caps w:val="0"/>
          <w:sz w:val="26"/>
          <w:szCs w:val="26"/>
          <w:lang w:val="en-US"/>
        </w:rPr>
        <w:t xml:space="preserve"> </w:t>
      </w:r>
      <w:r w:rsidRPr="008C3E2D">
        <w:rPr>
          <w:rFonts w:cs="Times New Roman"/>
          <w:b w:val="0"/>
          <w:bCs/>
          <w:caps w:val="0"/>
          <w:sz w:val="26"/>
          <w:szCs w:val="26"/>
          <w:lang w:val="en-US"/>
        </w:rPr>
        <w:t>“nhập tên của bạn” và “nhập số đĩa”. sau khi nhập xong và ấn enter  màn hình sẽ hiện thị trò chơi đúng với số đĩa đó</w:t>
      </w:r>
      <w:r>
        <w:rPr>
          <w:rFonts w:cs="Times New Roman"/>
          <w:b w:val="0"/>
          <w:bCs/>
          <w:caps w:val="0"/>
          <w:sz w:val="26"/>
          <w:szCs w:val="26"/>
          <w:lang w:val="en-US"/>
        </w:rPr>
        <w:t>.</w:t>
      </w:r>
    </w:p>
    <w:p w14:paraId="7845EF86" w14:textId="77777777" w:rsidR="001C32E6" w:rsidRDefault="00DA0E61" w:rsidP="001C32E6">
      <w:pPr>
        <w:suppressAutoHyphens w:val="0"/>
        <w:spacing w:after="0"/>
        <w:rPr>
          <w:rFonts w:cs="Times New Roman"/>
          <w:szCs w:val="26"/>
        </w:rPr>
      </w:pPr>
      <w:r w:rsidRPr="0069347B">
        <w:rPr>
          <w:noProof/>
        </w:rPr>
        <w:lastRenderedPageBreak/>
        <w:drawing>
          <wp:anchor distT="0" distB="0" distL="114300" distR="114300" simplePos="0" relativeHeight="251679744" behindDoc="0" locked="0" layoutInCell="1" allowOverlap="1" wp14:anchorId="41478EA0" wp14:editId="543D885F">
            <wp:simplePos x="0" y="0"/>
            <wp:positionH relativeFrom="margin">
              <wp:align>center</wp:align>
            </wp:positionH>
            <wp:positionV relativeFrom="paragraph">
              <wp:posOffset>0</wp:posOffset>
            </wp:positionV>
            <wp:extent cx="5571490" cy="1552575"/>
            <wp:effectExtent l="0" t="0" r="0" b="9525"/>
            <wp:wrapSquare wrapText="bothSides"/>
            <wp:docPr id="618902406" name="Hình ảnh 1" descr="Ảnh có chứa văn bản, ảnh chụp màn hình, Xanh điện,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902406" name="Hình ảnh 1" descr="Ảnh có chứa văn bản, ảnh chụp màn hình, Xanh điện, Phông chữ&#10;&#10;Mô tả được tạo tự động"/>
                    <pic:cNvPicPr/>
                  </pic:nvPicPr>
                  <pic:blipFill>
                    <a:blip r:embed="rId38">
                      <a:extLst>
                        <a:ext uri="{28A0092B-C50C-407E-A947-70E740481C1C}">
                          <a14:useLocalDpi xmlns:a14="http://schemas.microsoft.com/office/drawing/2010/main" val="0"/>
                        </a:ext>
                      </a:extLst>
                    </a:blip>
                    <a:stretch>
                      <a:fillRect/>
                    </a:stretch>
                  </pic:blipFill>
                  <pic:spPr>
                    <a:xfrm>
                      <a:off x="0" y="0"/>
                      <a:ext cx="5571490" cy="1552575"/>
                    </a:xfrm>
                    <a:prstGeom prst="rect">
                      <a:avLst/>
                    </a:prstGeom>
                  </pic:spPr>
                </pic:pic>
              </a:graphicData>
            </a:graphic>
            <wp14:sizeRelH relativeFrom="margin">
              <wp14:pctWidth>0</wp14:pctWidth>
            </wp14:sizeRelH>
          </wp:anchor>
        </w:drawing>
      </w:r>
      <w:r w:rsidRPr="0069347B">
        <w:rPr>
          <w:noProof/>
          <w:lang w:val="vi-VN"/>
        </w:rPr>
        <w:drawing>
          <wp:anchor distT="0" distB="0" distL="114300" distR="114300" simplePos="0" relativeHeight="251680768" behindDoc="0" locked="0" layoutInCell="1" allowOverlap="1" wp14:anchorId="5EA7C865" wp14:editId="57A5841E">
            <wp:simplePos x="0" y="0"/>
            <wp:positionH relativeFrom="margin">
              <wp:align>center</wp:align>
            </wp:positionH>
            <wp:positionV relativeFrom="paragraph">
              <wp:posOffset>1693594</wp:posOffset>
            </wp:positionV>
            <wp:extent cx="5571490" cy="1948180"/>
            <wp:effectExtent l="0" t="0" r="0" b="0"/>
            <wp:wrapSquare wrapText="bothSides"/>
            <wp:docPr id="957823358" name="Hình ảnh 1" descr="Ảnh có chứa ảnh chụp màn hình, Xanh điện, màu xanh lam,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823358" name="Hình ảnh 1" descr="Ảnh có chứa ảnh chụp màn hình, Xanh điện, màu xanh lam, văn bản&#10;&#10;Mô tả được tạo tự động"/>
                    <pic:cNvPicPr/>
                  </pic:nvPicPr>
                  <pic:blipFill>
                    <a:blip r:embed="rId39">
                      <a:extLst>
                        <a:ext uri="{28A0092B-C50C-407E-A947-70E740481C1C}">
                          <a14:useLocalDpi xmlns:a14="http://schemas.microsoft.com/office/drawing/2010/main" val="0"/>
                        </a:ext>
                      </a:extLst>
                    </a:blip>
                    <a:stretch>
                      <a:fillRect/>
                    </a:stretch>
                  </pic:blipFill>
                  <pic:spPr>
                    <a:xfrm>
                      <a:off x="0" y="0"/>
                      <a:ext cx="5571490" cy="1948180"/>
                    </a:xfrm>
                    <a:prstGeom prst="rect">
                      <a:avLst/>
                    </a:prstGeom>
                  </pic:spPr>
                </pic:pic>
              </a:graphicData>
            </a:graphic>
          </wp:anchor>
        </w:drawing>
      </w:r>
    </w:p>
    <w:p w14:paraId="6B27E3F6" w14:textId="3A75C18F" w:rsidR="001C32E6" w:rsidRPr="001C32E6" w:rsidRDefault="00356BF0" w:rsidP="001C32E6">
      <w:pPr>
        <w:pStyle w:val="ListParagraph"/>
        <w:numPr>
          <w:ilvl w:val="0"/>
          <w:numId w:val="19"/>
        </w:numPr>
        <w:suppressAutoHyphens w:val="0"/>
        <w:spacing w:after="0"/>
        <w:rPr>
          <w:rFonts w:cs="Times New Roman"/>
          <w:szCs w:val="26"/>
        </w:rPr>
      </w:pPr>
      <w:r w:rsidRPr="0069347B">
        <w:rPr>
          <w:noProof/>
        </w:rPr>
        <w:drawing>
          <wp:anchor distT="0" distB="0" distL="114300" distR="114300" simplePos="0" relativeHeight="251681792" behindDoc="0" locked="0" layoutInCell="1" allowOverlap="1" wp14:anchorId="06223C05" wp14:editId="79062C63">
            <wp:simplePos x="0" y="0"/>
            <wp:positionH relativeFrom="margin">
              <wp:posOffset>1608456</wp:posOffset>
            </wp:positionH>
            <wp:positionV relativeFrom="paragraph">
              <wp:posOffset>535247</wp:posOffset>
            </wp:positionV>
            <wp:extent cx="2514951" cy="571580"/>
            <wp:effectExtent l="0" t="0" r="0" b="0"/>
            <wp:wrapSquare wrapText="bothSides"/>
            <wp:docPr id="1411792674" name="Hình ảnh 1" descr="Ảnh có chứa Xanh điện, ảnh chụp màn hình, Phông chữ, màu xanh la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792674" name="Hình ảnh 1" descr="Ảnh có chứa Xanh điện, ảnh chụp màn hình, Phông chữ, màu xanh lam&#10;&#10;Mô tả được tạo tự động"/>
                    <pic:cNvPicPr/>
                  </pic:nvPicPr>
                  <pic:blipFill>
                    <a:blip r:embed="rId40">
                      <a:extLst>
                        <a:ext uri="{28A0092B-C50C-407E-A947-70E740481C1C}">
                          <a14:useLocalDpi xmlns:a14="http://schemas.microsoft.com/office/drawing/2010/main" val="0"/>
                        </a:ext>
                      </a:extLst>
                    </a:blip>
                    <a:stretch>
                      <a:fillRect/>
                    </a:stretch>
                  </pic:blipFill>
                  <pic:spPr>
                    <a:xfrm>
                      <a:off x="0" y="0"/>
                      <a:ext cx="2514951" cy="571580"/>
                    </a:xfrm>
                    <a:prstGeom prst="rect">
                      <a:avLst/>
                    </a:prstGeom>
                  </pic:spPr>
                </pic:pic>
              </a:graphicData>
            </a:graphic>
          </wp:anchor>
        </w:drawing>
      </w:r>
      <w:r w:rsidR="001C32E6">
        <w:t>Máy giải tháp Hà Nội =&gt; Khi nhấn nút 2 sẽ hiện ra màn hình hiển thị yêu cầu nhập số đĩa để máy tự giải</w:t>
      </w:r>
    </w:p>
    <w:p w14:paraId="185FBABE" w14:textId="6D719BE0" w:rsidR="001C32E6" w:rsidRDefault="001C32E6" w:rsidP="001C32E6">
      <w:pPr>
        <w:suppressAutoHyphens w:val="0"/>
        <w:spacing w:after="0"/>
        <w:rPr>
          <w:rFonts w:cs="Times New Roman"/>
          <w:szCs w:val="26"/>
        </w:rPr>
      </w:pPr>
      <w:r>
        <w:br/>
      </w:r>
    </w:p>
    <w:p w14:paraId="5B29EBE4" w14:textId="77777777" w:rsidR="001C32E6" w:rsidRDefault="001C32E6" w:rsidP="001C32E6">
      <w:pPr>
        <w:suppressAutoHyphens w:val="0"/>
        <w:spacing w:after="0"/>
        <w:rPr>
          <w:rFonts w:cs="Times New Roman"/>
          <w:szCs w:val="26"/>
        </w:rPr>
      </w:pPr>
    </w:p>
    <w:p w14:paraId="535AB059" w14:textId="6E35BC69" w:rsidR="001C32E6" w:rsidRDefault="001C32E6" w:rsidP="001C32E6">
      <w:pPr>
        <w:pStyle w:val="ListParagraph"/>
        <w:numPr>
          <w:ilvl w:val="0"/>
          <w:numId w:val="19"/>
        </w:numPr>
        <w:suppressAutoHyphens w:val="0"/>
        <w:spacing w:after="0"/>
        <w:rPr>
          <w:rFonts w:cs="Times New Roman"/>
          <w:szCs w:val="26"/>
        </w:rPr>
      </w:pPr>
      <w:r w:rsidRPr="0069347B">
        <w:rPr>
          <w:noProof/>
        </w:rPr>
        <w:drawing>
          <wp:anchor distT="0" distB="0" distL="114300" distR="114300" simplePos="0" relativeHeight="251683840" behindDoc="0" locked="0" layoutInCell="1" allowOverlap="1" wp14:anchorId="0AED1E86" wp14:editId="07610D1F">
            <wp:simplePos x="0" y="0"/>
            <wp:positionH relativeFrom="margin">
              <wp:align>center</wp:align>
            </wp:positionH>
            <wp:positionV relativeFrom="paragraph">
              <wp:posOffset>814705</wp:posOffset>
            </wp:positionV>
            <wp:extent cx="2513965" cy="571500"/>
            <wp:effectExtent l="0" t="0" r="635" b="0"/>
            <wp:wrapSquare wrapText="bothSides"/>
            <wp:docPr id="1903949002" name="Hình ảnh 1" descr="Ảnh có chứa Xanh điện, ảnh chụp màn hình, Phông chữ, màu xanh la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792674" name="Hình ảnh 1" descr="Ảnh có chứa Xanh điện, ảnh chụp màn hình, Phông chữ, màu xanh lam&#10;&#10;Mô tả được tạo tự động"/>
                    <pic:cNvPicPr/>
                  </pic:nvPicPr>
                  <pic:blipFill>
                    <a:blip r:embed="rId40">
                      <a:extLst>
                        <a:ext uri="{28A0092B-C50C-407E-A947-70E740481C1C}">
                          <a14:useLocalDpi xmlns:a14="http://schemas.microsoft.com/office/drawing/2010/main" val="0"/>
                        </a:ext>
                      </a:extLst>
                    </a:blip>
                    <a:stretch>
                      <a:fillRect/>
                    </a:stretch>
                  </pic:blipFill>
                  <pic:spPr>
                    <a:xfrm>
                      <a:off x="0" y="0"/>
                      <a:ext cx="2513965" cy="571500"/>
                    </a:xfrm>
                    <a:prstGeom prst="rect">
                      <a:avLst/>
                    </a:prstGeom>
                  </pic:spPr>
                </pic:pic>
              </a:graphicData>
            </a:graphic>
            <wp14:sizeRelH relativeFrom="page">
              <wp14:pctWidth>0</wp14:pctWidth>
            </wp14:sizeRelH>
            <wp14:sizeRelV relativeFrom="page">
              <wp14:pctHeight>0</wp14:pctHeight>
            </wp14:sizeRelV>
          </wp:anchor>
        </w:drawing>
      </w:r>
      <w:r w:rsidRPr="001C32E6">
        <w:rPr>
          <w:rFonts w:cs="Times New Roman"/>
          <w:szCs w:val="26"/>
        </w:rPr>
        <w:t>Luyện tập (các đĩa xuất hiện ngẫu nhiên) =&gt; Khi nhấn nút 3 sẽ hiện ra màn hình hiển thị yêu cầu nhập số đĩa để luyện tập. Sau đó các đĩa sẽ xuất hiện ngẫu nhiên như sau</w:t>
      </w:r>
      <w:r>
        <w:rPr>
          <w:rFonts w:cs="Times New Roman"/>
          <w:szCs w:val="26"/>
        </w:rPr>
        <w:t>:</w:t>
      </w:r>
    </w:p>
    <w:p w14:paraId="2ED0ADEB" w14:textId="37F5DD40" w:rsidR="001C32E6" w:rsidRPr="001C32E6" w:rsidRDefault="001C32E6" w:rsidP="001C32E6">
      <w:pPr>
        <w:pStyle w:val="ListParagraph"/>
        <w:suppressAutoHyphens w:val="0"/>
        <w:spacing w:after="0"/>
        <w:rPr>
          <w:rFonts w:cs="Times New Roman"/>
          <w:szCs w:val="26"/>
        </w:rPr>
      </w:pPr>
      <w:r w:rsidRPr="0069347B">
        <w:rPr>
          <w:noProof/>
        </w:rPr>
        <w:drawing>
          <wp:anchor distT="0" distB="0" distL="114300" distR="114300" simplePos="0" relativeHeight="251684864" behindDoc="0" locked="0" layoutInCell="1" allowOverlap="1" wp14:anchorId="58239008" wp14:editId="314122F9">
            <wp:simplePos x="0" y="0"/>
            <wp:positionH relativeFrom="margin">
              <wp:align>center</wp:align>
            </wp:positionH>
            <wp:positionV relativeFrom="paragraph">
              <wp:posOffset>583077</wp:posOffset>
            </wp:positionV>
            <wp:extent cx="5527947" cy="1981025"/>
            <wp:effectExtent l="0" t="0" r="0" b="635"/>
            <wp:wrapSquare wrapText="bothSides"/>
            <wp:docPr id="208864098" name="Hình ảnh 1" descr="Ảnh có chứa ảnh chụp màn hình, Xanh điện, màu xanh lam,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64098" name="Hình ảnh 1" descr="Ảnh có chứa ảnh chụp màn hình, Xanh điện, màu xanh lam, thiết kế&#10;&#10;Mô tả được tạo tự động"/>
                    <pic:cNvPicPr/>
                  </pic:nvPicPr>
                  <pic:blipFill>
                    <a:blip r:embed="rId41">
                      <a:extLst>
                        <a:ext uri="{28A0092B-C50C-407E-A947-70E740481C1C}">
                          <a14:useLocalDpi xmlns:a14="http://schemas.microsoft.com/office/drawing/2010/main" val="0"/>
                        </a:ext>
                      </a:extLst>
                    </a:blip>
                    <a:stretch>
                      <a:fillRect/>
                    </a:stretch>
                  </pic:blipFill>
                  <pic:spPr>
                    <a:xfrm>
                      <a:off x="0" y="0"/>
                      <a:ext cx="5527947" cy="1981025"/>
                    </a:xfrm>
                    <a:prstGeom prst="rect">
                      <a:avLst/>
                    </a:prstGeom>
                  </pic:spPr>
                </pic:pic>
              </a:graphicData>
            </a:graphic>
            <wp14:sizeRelH relativeFrom="margin">
              <wp14:pctWidth>0</wp14:pctWidth>
            </wp14:sizeRelH>
            <wp14:sizeRelV relativeFrom="margin">
              <wp14:pctHeight>0</wp14:pctHeight>
            </wp14:sizeRelV>
          </wp:anchor>
        </w:drawing>
      </w:r>
    </w:p>
    <w:p w14:paraId="5FC59033" w14:textId="135D2CD6" w:rsidR="001C32E6" w:rsidRDefault="001C32E6" w:rsidP="001C32E6">
      <w:pPr>
        <w:pStyle w:val="Phn"/>
        <w:numPr>
          <w:ilvl w:val="0"/>
          <w:numId w:val="19"/>
        </w:numPr>
        <w:spacing w:before="0"/>
        <w:jc w:val="both"/>
        <w:outlineLvl w:val="9"/>
        <w:rPr>
          <w:rFonts w:cs="Times New Roman"/>
          <w:b w:val="0"/>
          <w:bCs/>
          <w:szCs w:val="28"/>
          <w:lang w:val="en-US"/>
        </w:rPr>
      </w:pPr>
      <w:r w:rsidRPr="00F27E64">
        <w:rPr>
          <w:noProof/>
        </w:rPr>
        <w:lastRenderedPageBreak/>
        <w:drawing>
          <wp:anchor distT="0" distB="0" distL="114300" distR="114300" simplePos="0" relativeHeight="251685888" behindDoc="0" locked="0" layoutInCell="1" allowOverlap="1" wp14:anchorId="682A95B3" wp14:editId="2AE77397">
            <wp:simplePos x="0" y="0"/>
            <wp:positionH relativeFrom="margin">
              <wp:align>center</wp:align>
            </wp:positionH>
            <wp:positionV relativeFrom="paragraph">
              <wp:posOffset>1049020</wp:posOffset>
            </wp:positionV>
            <wp:extent cx="2952750" cy="1295400"/>
            <wp:effectExtent l="0" t="0" r="0" b="0"/>
            <wp:wrapSquare wrapText="bothSides"/>
            <wp:docPr id="296430336" name="Hình ảnh 1" descr="Ảnh có chứa văn bản, ảnh chụp màn hình, Xanh điện,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430336" name="Hình ảnh 1" descr="Ảnh có chứa văn bản, ảnh chụp màn hình, Xanh điện, Phông chữ&#10;&#10;Mô tả được tạo tự động"/>
                    <pic:cNvPicPr/>
                  </pic:nvPicPr>
                  <pic:blipFill>
                    <a:blip r:embed="rId42">
                      <a:extLst>
                        <a:ext uri="{28A0092B-C50C-407E-A947-70E740481C1C}">
                          <a14:useLocalDpi xmlns:a14="http://schemas.microsoft.com/office/drawing/2010/main" val="0"/>
                        </a:ext>
                      </a:extLst>
                    </a:blip>
                    <a:stretch>
                      <a:fillRect/>
                    </a:stretch>
                  </pic:blipFill>
                  <pic:spPr>
                    <a:xfrm>
                      <a:off x="0" y="0"/>
                      <a:ext cx="2952750" cy="1295400"/>
                    </a:xfrm>
                    <a:prstGeom prst="rect">
                      <a:avLst/>
                    </a:prstGeom>
                  </pic:spPr>
                </pic:pic>
              </a:graphicData>
            </a:graphic>
          </wp:anchor>
        </w:drawing>
      </w:r>
      <w:r w:rsidRPr="001C32E6">
        <w:rPr>
          <w:rFonts w:cs="Times New Roman"/>
          <w:b w:val="0"/>
          <w:bCs/>
          <w:szCs w:val="28"/>
          <w:lang w:val="en-US"/>
        </w:rPr>
        <w:t>T</w:t>
      </w:r>
      <w:r w:rsidRPr="001C32E6">
        <w:rPr>
          <w:rFonts w:cs="Times New Roman"/>
          <w:b w:val="0"/>
          <w:bCs/>
          <w:caps w:val="0"/>
          <w:szCs w:val="28"/>
          <w:lang w:val="en-US"/>
        </w:rPr>
        <w:t>háp hà nội từ tính =&gt; khi nhấn nút 4 sẽ hiện ra màn hình hai yêu cầu là “nhập tên của bạn” và “nhập số đĩa”. sau đó nó sẽ hiện ra các đĩa trên cột như ảnh sau:</w:t>
      </w:r>
    </w:p>
    <w:p w14:paraId="3371471C" w14:textId="54531BC5" w:rsidR="001C32E6" w:rsidRPr="001C32E6" w:rsidRDefault="001C32E6" w:rsidP="001C32E6">
      <w:pPr>
        <w:pStyle w:val="Phn"/>
        <w:numPr>
          <w:ilvl w:val="0"/>
          <w:numId w:val="0"/>
        </w:numPr>
        <w:spacing w:before="0"/>
        <w:jc w:val="both"/>
        <w:outlineLvl w:val="9"/>
        <w:rPr>
          <w:rFonts w:cs="Times New Roman"/>
          <w:b w:val="0"/>
          <w:bCs/>
          <w:szCs w:val="28"/>
          <w:lang w:val="en-US"/>
        </w:rPr>
      </w:pPr>
    </w:p>
    <w:p w14:paraId="2DEF2FFC" w14:textId="1824E869" w:rsidR="001C32E6" w:rsidRDefault="000436EA" w:rsidP="000436EA">
      <w:pPr>
        <w:pStyle w:val="ListParagraph"/>
        <w:rPr>
          <w:rFonts w:cs="Times New Roman"/>
          <w:b/>
          <w:bCs/>
          <w:szCs w:val="28"/>
        </w:rPr>
      </w:pPr>
      <w:r w:rsidRPr="00F27E64">
        <w:rPr>
          <w:noProof/>
        </w:rPr>
        <w:drawing>
          <wp:anchor distT="0" distB="0" distL="114300" distR="114300" simplePos="0" relativeHeight="251686912" behindDoc="0" locked="0" layoutInCell="1" allowOverlap="1" wp14:anchorId="4FF0EFD7" wp14:editId="0C4A2620">
            <wp:simplePos x="0" y="0"/>
            <wp:positionH relativeFrom="margin">
              <wp:align>center</wp:align>
            </wp:positionH>
            <wp:positionV relativeFrom="paragraph">
              <wp:posOffset>865043</wp:posOffset>
            </wp:positionV>
            <wp:extent cx="5715000" cy="2209165"/>
            <wp:effectExtent l="0" t="0" r="0" b="635"/>
            <wp:wrapSquare wrapText="bothSides"/>
            <wp:docPr id="1464337539" name="Hình ảnh 1" descr="Ảnh có chứa ảnh chụp màn hình,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337539" name="Hình ảnh 1" descr="Ảnh có chứa ảnh chụp màn hình, văn bản&#10;&#10;Mô tả được tạo tự động"/>
                    <pic:cNvPicPr/>
                  </pic:nvPicPr>
                  <pic:blipFill>
                    <a:blip r:embed="rId43">
                      <a:extLst>
                        <a:ext uri="{28A0092B-C50C-407E-A947-70E740481C1C}">
                          <a14:useLocalDpi xmlns:a14="http://schemas.microsoft.com/office/drawing/2010/main" val="0"/>
                        </a:ext>
                      </a:extLst>
                    </a:blip>
                    <a:stretch>
                      <a:fillRect/>
                    </a:stretch>
                  </pic:blipFill>
                  <pic:spPr>
                    <a:xfrm>
                      <a:off x="0" y="0"/>
                      <a:ext cx="5715000" cy="2209165"/>
                    </a:xfrm>
                    <a:prstGeom prst="rect">
                      <a:avLst/>
                    </a:prstGeom>
                  </pic:spPr>
                </pic:pic>
              </a:graphicData>
            </a:graphic>
          </wp:anchor>
        </w:drawing>
      </w:r>
    </w:p>
    <w:p w14:paraId="473853DE" w14:textId="77777777" w:rsidR="000436EA" w:rsidRPr="000436EA" w:rsidRDefault="000436EA" w:rsidP="000436EA"/>
    <w:p w14:paraId="090DC34F" w14:textId="204E92BE" w:rsidR="001C32E6" w:rsidRPr="001C32E6" w:rsidRDefault="001C32E6" w:rsidP="001C32E6">
      <w:pPr>
        <w:pStyle w:val="Phn"/>
        <w:numPr>
          <w:ilvl w:val="0"/>
          <w:numId w:val="19"/>
        </w:numPr>
        <w:spacing w:before="0"/>
        <w:jc w:val="both"/>
        <w:outlineLvl w:val="9"/>
        <w:rPr>
          <w:rFonts w:cs="Times New Roman"/>
          <w:b w:val="0"/>
          <w:bCs/>
          <w:szCs w:val="28"/>
          <w:lang w:val="en-US"/>
        </w:rPr>
      </w:pPr>
      <w:r w:rsidRPr="001C32E6">
        <w:rPr>
          <w:rFonts w:cs="Times New Roman"/>
          <w:b w:val="0"/>
          <w:bCs/>
          <w:szCs w:val="28"/>
          <w:lang w:val="en-US"/>
        </w:rPr>
        <w:lastRenderedPageBreak/>
        <w:t>T</w:t>
      </w:r>
      <w:r w:rsidRPr="001C32E6">
        <w:rPr>
          <w:rFonts w:cs="Times New Roman"/>
          <w:b w:val="0"/>
          <w:bCs/>
          <w:caps w:val="0"/>
          <w:szCs w:val="28"/>
          <w:lang w:val="en-US"/>
        </w:rPr>
        <w:t>rở về menu: chỉ đơn giản là khi nhấn nút 5 nó sẽ đưa bạn về màn hình ban đầu</w:t>
      </w:r>
    </w:p>
    <w:p w14:paraId="144D44CD" w14:textId="22D1894C" w:rsidR="000436EA" w:rsidRDefault="001C32E6" w:rsidP="000436EA">
      <w:pPr>
        <w:pStyle w:val="Phn"/>
        <w:numPr>
          <w:ilvl w:val="0"/>
          <w:numId w:val="0"/>
        </w:numPr>
        <w:spacing w:before="0"/>
        <w:ind w:left="720"/>
        <w:jc w:val="both"/>
        <w:outlineLvl w:val="9"/>
        <w:rPr>
          <w:rFonts w:cs="Times New Roman"/>
          <w:i/>
          <w:iCs/>
          <w:caps w:val="0"/>
          <w:szCs w:val="28"/>
          <w:lang w:val="en-US"/>
        </w:rPr>
      </w:pPr>
      <w:r w:rsidRPr="001C32E6">
        <w:rPr>
          <w:rFonts w:cs="Times New Roman"/>
          <w:i/>
          <w:iCs/>
          <w:szCs w:val="28"/>
          <w:lang w:val="en-US"/>
        </w:rPr>
        <w:t>*C</w:t>
      </w:r>
      <w:r w:rsidRPr="001C32E6">
        <w:rPr>
          <w:rFonts w:cs="Times New Roman"/>
          <w:i/>
          <w:iCs/>
          <w:caps w:val="0"/>
          <w:szCs w:val="28"/>
          <w:lang w:val="en-US"/>
        </w:rPr>
        <w:t>hức năng “bảng xếp hạng”</w:t>
      </w:r>
    </w:p>
    <w:p w14:paraId="7CFA451A" w14:textId="48DA1263" w:rsidR="00872DAC" w:rsidRPr="000436EA" w:rsidRDefault="000436EA" w:rsidP="00872DAC">
      <w:pPr>
        <w:pStyle w:val="Phn"/>
        <w:numPr>
          <w:ilvl w:val="0"/>
          <w:numId w:val="0"/>
        </w:numPr>
        <w:spacing w:before="0"/>
        <w:ind w:left="720"/>
        <w:jc w:val="both"/>
        <w:outlineLvl w:val="9"/>
        <w:rPr>
          <w:rFonts w:cs="Times New Roman"/>
          <w:b w:val="0"/>
          <w:bCs/>
          <w:caps w:val="0"/>
          <w:szCs w:val="28"/>
          <w:lang w:val="en-US"/>
        </w:rPr>
      </w:pPr>
      <w:r>
        <w:rPr>
          <w:rFonts w:cs="Times New Roman"/>
          <w:b w:val="0"/>
          <w:bCs/>
          <w:caps w:val="0"/>
          <w:noProof/>
          <w:szCs w:val="28"/>
          <w:lang w:val="en-US"/>
        </w:rPr>
        <w:drawing>
          <wp:anchor distT="0" distB="0" distL="114300" distR="114300" simplePos="0" relativeHeight="251687936" behindDoc="0" locked="0" layoutInCell="1" allowOverlap="1" wp14:anchorId="63AD8E0A" wp14:editId="73041F59">
            <wp:simplePos x="0" y="0"/>
            <wp:positionH relativeFrom="margin">
              <wp:align>center</wp:align>
            </wp:positionH>
            <wp:positionV relativeFrom="paragraph">
              <wp:posOffset>2574290</wp:posOffset>
            </wp:positionV>
            <wp:extent cx="5651500" cy="2731135"/>
            <wp:effectExtent l="0" t="0" r="6350" b="0"/>
            <wp:wrapSquare wrapText="bothSides"/>
            <wp:docPr id="1428585904"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51500" cy="2731135"/>
                    </a:xfrm>
                    <a:prstGeom prst="rect">
                      <a:avLst/>
                    </a:prstGeom>
                    <a:noFill/>
                  </pic:spPr>
                </pic:pic>
              </a:graphicData>
            </a:graphic>
          </wp:anchor>
        </w:drawing>
      </w:r>
      <w:r>
        <w:rPr>
          <w:rFonts w:cs="Times New Roman"/>
          <w:b w:val="0"/>
          <w:bCs/>
          <w:caps w:val="0"/>
          <w:szCs w:val="28"/>
          <w:lang w:val="en-US"/>
        </w:rPr>
        <w:tab/>
      </w:r>
      <w:r w:rsidRPr="000436EA">
        <w:rPr>
          <w:rFonts w:cs="Times New Roman"/>
          <w:b w:val="0"/>
          <w:bCs/>
          <w:caps w:val="0"/>
          <w:szCs w:val="28"/>
          <w:lang w:val="en-US"/>
        </w:rPr>
        <w:t>Chức năng này cho phép bạn có thể xem bảng xếp hạng của người chơi ở cả 2 chế độ tháp Hà Nội thường và từ tính. Về cấu trúc của bảng xếp hàng ở cả 2 chế độ đều giống nhau đều có các thông tin người chơi như nickname, số đĩa, số bước, thời gian và tổng điểm. Ngoài ra bảng xếp hàng còn sắp xếp từ cao xuống thấp dựa vào hai tiêu chí chính là số đĩa, số điểm. Thêm nữa khi nhấn vào 1 bảng xếp hàng bất kì đều có thêm các tính năng khác như có thể xem trang xếp hạng tiếp theo hoặc xem trang trước và tìm kiếm người chơi.</w:t>
      </w:r>
    </w:p>
    <w:p w14:paraId="27195374" w14:textId="7F6589B4" w:rsidR="001C32E6" w:rsidRDefault="001C32E6" w:rsidP="001C32E6">
      <w:pPr>
        <w:pStyle w:val="Phn"/>
        <w:numPr>
          <w:ilvl w:val="0"/>
          <w:numId w:val="0"/>
        </w:numPr>
        <w:spacing w:before="0"/>
        <w:ind w:left="720"/>
        <w:jc w:val="both"/>
        <w:outlineLvl w:val="9"/>
        <w:rPr>
          <w:rFonts w:cs="Times New Roman"/>
          <w:szCs w:val="28"/>
          <w:lang w:val="en-US"/>
        </w:rPr>
      </w:pPr>
    </w:p>
    <w:p w14:paraId="5587BAAC" w14:textId="37089770" w:rsidR="000436EA" w:rsidRDefault="000436EA" w:rsidP="001C32E6">
      <w:pPr>
        <w:pStyle w:val="Phn"/>
        <w:numPr>
          <w:ilvl w:val="0"/>
          <w:numId w:val="0"/>
        </w:numPr>
        <w:spacing w:before="0"/>
        <w:ind w:left="720"/>
        <w:jc w:val="both"/>
        <w:outlineLvl w:val="9"/>
        <w:rPr>
          <w:rFonts w:cs="Times New Roman"/>
          <w:szCs w:val="28"/>
          <w:lang w:val="en-US"/>
        </w:rPr>
      </w:pPr>
    </w:p>
    <w:p w14:paraId="6404B4BE" w14:textId="445887A1" w:rsidR="000436EA" w:rsidRDefault="000436EA" w:rsidP="001C32E6">
      <w:pPr>
        <w:pStyle w:val="Phn"/>
        <w:numPr>
          <w:ilvl w:val="0"/>
          <w:numId w:val="0"/>
        </w:numPr>
        <w:spacing w:before="0"/>
        <w:ind w:left="720"/>
        <w:jc w:val="both"/>
        <w:outlineLvl w:val="9"/>
        <w:rPr>
          <w:rFonts w:cs="Times New Roman"/>
          <w:szCs w:val="28"/>
          <w:lang w:val="en-US"/>
        </w:rPr>
      </w:pPr>
    </w:p>
    <w:p w14:paraId="6BA0E389" w14:textId="77777777" w:rsidR="000436EA" w:rsidRDefault="000436EA" w:rsidP="001C32E6">
      <w:pPr>
        <w:pStyle w:val="Phn"/>
        <w:numPr>
          <w:ilvl w:val="0"/>
          <w:numId w:val="0"/>
        </w:numPr>
        <w:spacing w:before="0"/>
        <w:ind w:left="720"/>
        <w:jc w:val="both"/>
        <w:outlineLvl w:val="9"/>
        <w:rPr>
          <w:rFonts w:cs="Times New Roman"/>
          <w:szCs w:val="28"/>
          <w:lang w:val="en-US"/>
        </w:rPr>
      </w:pPr>
    </w:p>
    <w:p w14:paraId="32B6257E" w14:textId="77777777" w:rsidR="00872DAC" w:rsidRDefault="00872DAC" w:rsidP="001C32E6">
      <w:pPr>
        <w:pStyle w:val="Phn"/>
        <w:numPr>
          <w:ilvl w:val="0"/>
          <w:numId w:val="0"/>
        </w:numPr>
        <w:spacing w:before="0"/>
        <w:ind w:left="720"/>
        <w:jc w:val="both"/>
        <w:outlineLvl w:val="9"/>
        <w:rPr>
          <w:rFonts w:cs="Times New Roman"/>
          <w:szCs w:val="28"/>
          <w:lang w:val="en-US"/>
        </w:rPr>
      </w:pPr>
    </w:p>
    <w:p w14:paraId="61E1C11A" w14:textId="4C10AD77" w:rsidR="00715D1B" w:rsidRDefault="00715D1B" w:rsidP="00043774">
      <w:pPr>
        <w:pStyle w:val="Phn"/>
        <w:numPr>
          <w:ilvl w:val="0"/>
          <w:numId w:val="0"/>
        </w:numPr>
        <w:spacing w:before="0"/>
        <w:ind w:left="-142"/>
        <w:rPr>
          <w:rFonts w:cs="Times New Roman"/>
          <w:szCs w:val="28"/>
          <w:lang w:val="en-US"/>
        </w:rPr>
      </w:pPr>
      <w:bookmarkStart w:id="33" w:name="_Toc182271609"/>
      <w:r w:rsidRPr="005C4F5B">
        <w:rPr>
          <w:rFonts w:cs="Times New Roman"/>
          <w:szCs w:val="28"/>
          <w:lang w:val="en-US"/>
        </w:rPr>
        <w:lastRenderedPageBreak/>
        <w:t>KẾT LUẬN</w:t>
      </w:r>
      <w:bookmarkEnd w:id="33"/>
    </w:p>
    <w:p w14:paraId="2EA528DE" w14:textId="77777777" w:rsidR="000436EA" w:rsidRPr="00FC7693" w:rsidRDefault="000436EA" w:rsidP="000436EA">
      <w:pPr>
        <w:ind w:left="360" w:firstLine="360"/>
        <w:rPr>
          <w:szCs w:val="26"/>
        </w:rPr>
      </w:pPr>
      <w:r w:rsidRPr="00FC7693">
        <w:rPr>
          <w:szCs w:val="26"/>
        </w:rPr>
        <w:t>Như vậy, thông qua chương trình trên, tuy còn chưa hoàn hảo, nhưng đã có thể thấy rõ được tác dụng, vai trò của stack trong các bước di chuyển ở trên. Theo cách đánh giá của nhóm</w:t>
      </w:r>
      <w:r>
        <w:rPr>
          <w:szCs w:val="26"/>
        </w:rPr>
        <w:t xml:space="preserve"> chúng em</w:t>
      </w:r>
      <w:r w:rsidRPr="00FC7693">
        <w:rPr>
          <w:szCs w:val="26"/>
        </w:rPr>
        <w:t xml:space="preserve">, sản phẩm đã hoàn thiện mục tiêu ở mức độ khoảng </w:t>
      </w:r>
      <w:r>
        <w:rPr>
          <w:szCs w:val="26"/>
        </w:rPr>
        <w:t>9</w:t>
      </w:r>
      <w:r w:rsidRPr="00FC7693">
        <w:rPr>
          <w:szCs w:val="26"/>
        </w:rPr>
        <w:t>0% về khả năng hoạt động, độ tối ưu và hình thức giao diện.</w:t>
      </w:r>
      <w:r>
        <w:rPr>
          <w:szCs w:val="26"/>
        </w:rPr>
        <w:t xml:space="preserve"> Về 10% còn lại chúng em tự nhận thấy còn thiếu sót khi không thể tự code chức năng thuật toán tự chơi cho trò chơi Tháp Hà Nội từ tính</w:t>
      </w:r>
    </w:p>
    <w:p w14:paraId="111DA884" w14:textId="77777777" w:rsidR="000436EA" w:rsidRPr="00FC7693" w:rsidRDefault="000436EA" w:rsidP="000436EA">
      <w:pPr>
        <w:ind w:left="360" w:firstLine="360"/>
        <w:rPr>
          <w:szCs w:val="26"/>
        </w:rPr>
      </w:pPr>
      <w:r w:rsidRPr="00FC7693">
        <w:rPr>
          <w:szCs w:val="26"/>
        </w:rPr>
        <w:t>Về khả năng hoạt động: dù đã thử nghiệm nhiều lần khá mượt nhưng đây chỉ là sản phẩm lần đầu thực hiện, có thể còn một số lỗi tiềm tàng mà sinh viên chưa chạm đến được mong thầy và các bạn đóng góp ý kiến để sản phẩm thêm hoàn hảo.</w:t>
      </w:r>
    </w:p>
    <w:p w14:paraId="39D67797" w14:textId="77777777" w:rsidR="000436EA" w:rsidRPr="00FC7693" w:rsidRDefault="000436EA" w:rsidP="000436EA">
      <w:pPr>
        <w:ind w:left="360" w:firstLine="360"/>
        <w:rPr>
          <w:szCs w:val="26"/>
        </w:rPr>
      </w:pPr>
      <w:r w:rsidRPr="00FC7693">
        <w:rPr>
          <w:szCs w:val="26"/>
        </w:rPr>
        <w:t>Về độ tối ưu: chính là những dòng mã dưới chương trình, thành phần thầm lặng không thể thiếu. Ở đây chúng em sử dụng cấu trúc dữ liệu stack là giải pháp cho việc di chuyển các đĩa. Hiện nay, công nghệ phát triển nên việc cài đặt chương trình này bằng một cách đơn giản hơn là có thể thực hiện được.</w:t>
      </w:r>
    </w:p>
    <w:p w14:paraId="73B6B910" w14:textId="40DB7CDC" w:rsidR="000436EA" w:rsidRPr="00FC7693" w:rsidRDefault="000436EA" w:rsidP="000436EA">
      <w:pPr>
        <w:ind w:left="284" w:firstLine="76"/>
        <w:rPr>
          <w:szCs w:val="26"/>
        </w:rPr>
      </w:pPr>
      <w:r>
        <w:rPr>
          <w:szCs w:val="26"/>
        </w:rPr>
        <w:t xml:space="preserve">      </w:t>
      </w:r>
      <w:r w:rsidRPr="00FC7693">
        <w:rPr>
          <w:szCs w:val="26"/>
        </w:rPr>
        <w:t>Về hình thức giao diện: giao diện này là lần đầu nhóm em làm nên có thể chưa bắt mắt, cách di chuyển chưa được mượt mà, hiệu ứng di chuyển các đĩa không có kéo thả mà chỉ có nhấn và chọn thôi. Không có âm thanh sống động.</w:t>
      </w:r>
      <w:r>
        <w:rPr>
          <w:szCs w:val="26"/>
        </w:rPr>
        <w:br/>
        <w:t xml:space="preserve">       Về n</w:t>
      </w:r>
      <w:r w:rsidRPr="00FC7693">
        <w:rPr>
          <w:szCs w:val="26"/>
        </w:rPr>
        <w:t>hững giới hạn của chương trình:</w:t>
      </w:r>
      <w:r>
        <w:rPr>
          <w:szCs w:val="26"/>
        </w:rPr>
        <w:t xml:space="preserve"> Chương trình chỉ hiển thị mười đĩa trở xuống nếu như chọn số đĩa chơi lớn hơn mười sẽ bị lỗi giao diện. Ngoài ra ở chức năng hiển thị bảng xếp hạng có thể sẽ gặp lỗi do chúng em chỉ sử dụng các cấu trúc dữ liệu phù hợp với kích thước dữ liệu vừa và nhỏ nên nếu gặp các kích thước dữ liệu lớn thì có thể sẽ gặp vấn đề.</w:t>
      </w:r>
      <w:r>
        <w:rPr>
          <w:szCs w:val="26"/>
        </w:rPr>
        <w:br/>
      </w:r>
    </w:p>
    <w:p w14:paraId="14E93880" w14:textId="77777777" w:rsidR="000436EA" w:rsidRPr="005C4F5B" w:rsidRDefault="000436EA" w:rsidP="000436EA">
      <w:pPr>
        <w:pStyle w:val="Phn"/>
        <w:numPr>
          <w:ilvl w:val="0"/>
          <w:numId w:val="0"/>
        </w:numPr>
        <w:spacing w:before="0"/>
        <w:ind w:left="-142"/>
        <w:jc w:val="both"/>
        <w:outlineLvl w:val="9"/>
        <w:rPr>
          <w:rFonts w:cs="Times New Roman"/>
          <w:szCs w:val="28"/>
          <w:lang w:val="en-US"/>
        </w:rPr>
      </w:pPr>
    </w:p>
    <w:p w14:paraId="6630095E" w14:textId="77777777" w:rsidR="00715D1B" w:rsidRPr="005C4F5B" w:rsidRDefault="00715D1B" w:rsidP="00AB3370">
      <w:pPr>
        <w:suppressAutoHyphens w:val="0"/>
        <w:spacing w:after="0"/>
        <w:ind w:left="-142"/>
        <w:rPr>
          <w:rFonts w:eastAsiaTheme="majorEastAsia" w:cs="Times New Roman"/>
          <w:b/>
          <w:caps/>
          <w:sz w:val="28"/>
          <w:szCs w:val="28"/>
        </w:rPr>
      </w:pPr>
      <w:r w:rsidRPr="005C4F5B">
        <w:rPr>
          <w:rFonts w:cs="Times New Roman"/>
          <w:sz w:val="28"/>
          <w:szCs w:val="28"/>
        </w:rPr>
        <w:br w:type="page"/>
      </w:r>
    </w:p>
    <w:p w14:paraId="26690E3F" w14:textId="743194CF" w:rsidR="00715D1B" w:rsidRPr="005C4F5B" w:rsidRDefault="00715D1B" w:rsidP="004A0DC5">
      <w:pPr>
        <w:pStyle w:val="Phn"/>
        <w:numPr>
          <w:ilvl w:val="0"/>
          <w:numId w:val="0"/>
        </w:numPr>
        <w:spacing w:before="0"/>
        <w:ind w:left="-142"/>
        <w:rPr>
          <w:rFonts w:cs="Times New Roman"/>
          <w:szCs w:val="28"/>
          <w:lang w:val="en-US"/>
        </w:rPr>
      </w:pPr>
      <w:bookmarkStart w:id="34" w:name="_Toc182271610"/>
      <w:r w:rsidRPr="005C4F5B">
        <w:rPr>
          <w:rFonts w:cs="Times New Roman"/>
          <w:szCs w:val="28"/>
          <w:lang w:val="en-US"/>
        </w:rPr>
        <w:lastRenderedPageBreak/>
        <w:t>Danh MỤC TÀI LIỆU THAM KHẢO</w:t>
      </w:r>
      <w:bookmarkEnd w:id="34"/>
    </w:p>
    <w:p w14:paraId="1EC1FD02" w14:textId="076DFC21" w:rsidR="00FC7693" w:rsidRDefault="0058598E" w:rsidP="0058598E">
      <w:pPr>
        <w:pStyle w:val="ListParagraph"/>
        <w:numPr>
          <w:ilvl w:val="0"/>
          <w:numId w:val="20"/>
        </w:numPr>
        <w:rPr>
          <w:rFonts w:cs="Times New Roman"/>
          <w:sz w:val="28"/>
          <w:szCs w:val="28"/>
        </w:rPr>
      </w:pPr>
      <w:r w:rsidRPr="0058598E">
        <w:rPr>
          <w:rFonts w:cs="Times New Roman"/>
          <w:sz w:val="28"/>
          <w:szCs w:val="28"/>
        </w:rPr>
        <w:t xml:space="preserve">Cấu trúc dữ liệu và giải thuật: Ngăn xếp (Stack). (n.d.). Viblo. Retrieved November 12, 2024, from </w:t>
      </w:r>
      <w:hyperlink r:id="rId45" w:history="1">
        <w:r w:rsidRPr="0058598E">
          <w:rPr>
            <w:rStyle w:val="Hyperlink"/>
            <w:rFonts w:cs="Times New Roman"/>
            <w:sz w:val="28"/>
            <w:szCs w:val="28"/>
          </w:rPr>
          <w:t>https://viblo.asia/p/cau-truc-du-lieu-va-giai-thuat-ngan-xep-stack-DbmemoJqvAg</w:t>
        </w:r>
      </w:hyperlink>
    </w:p>
    <w:p w14:paraId="1BD10F61" w14:textId="6651B870" w:rsidR="0058598E" w:rsidRDefault="0058598E" w:rsidP="0058598E">
      <w:pPr>
        <w:pStyle w:val="ListParagraph"/>
        <w:numPr>
          <w:ilvl w:val="0"/>
          <w:numId w:val="20"/>
        </w:numPr>
        <w:rPr>
          <w:rFonts w:cs="Times New Roman"/>
          <w:sz w:val="28"/>
          <w:szCs w:val="28"/>
        </w:rPr>
      </w:pPr>
      <w:r w:rsidRPr="0058598E">
        <w:rPr>
          <w:rFonts w:cs="Times New Roman"/>
          <w:sz w:val="28"/>
          <w:szCs w:val="28"/>
        </w:rPr>
        <w:t xml:space="preserve">Jain, S. (2024, October 28). </w:t>
      </w:r>
      <w:r w:rsidRPr="0058598E">
        <w:rPr>
          <w:rFonts w:cs="Times New Roman"/>
          <w:i/>
          <w:iCs/>
          <w:sz w:val="28"/>
          <w:szCs w:val="28"/>
        </w:rPr>
        <w:t>Linear Search Algorithm</w:t>
      </w:r>
      <w:r w:rsidRPr="0058598E">
        <w:rPr>
          <w:rFonts w:cs="Times New Roman"/>
          <w:sz w:val="28"/>
          <w:szCs w:val="28"/>
        </w:rPr>
        <w:t xml:space="preserve">. GeeksforGeeks. Retrieved November 12, 2024, from </w:t>
      </w:r>
      <w:hyperlink r:id="rId46" w:history="1">
        <w:r w:rsidRPr="0058598E">
          <w:rPr>
            <w:rStyle w:val="Hyperlink"/>
            <w:rFonts w:cs="Times New Roman"/>
            <w:sz w:val="28"/>
            <w:szCs w:val="28"/>
          </w:rPr>
          <w:t>https://www.geeksforgeeks.org/linear-search/</w:t>
        </w:r>
      </w:hyperlink>
    </w:p>
    <w:p w14:paraId="426E783B" w14:textId="5660B1EF" w:rsidR="0058598E" w:rsidRDefault="0058598E" w:rsidP="0058598E">
      <w:pPr>
        <w:pStyle w:val="ListParagraph"/>
        <w:numPr>
          <w:ilvl w:val="0"/>
          <w:numId w:val="20"/>
        </w:numPr>
        <w:rPr>
          <w:rFonts w:cs="Times New Roman"/>
          <w:sz w:val="28"/>
          <w:szCs w:val="28"/>
        </w:rPr>
      </w:pPr>
      <w:r w:rsidRPr="0058598E">
        <w:rPr>
          <w:rFonts w:cs="Times New Roman"/>
          <w:i/>
          <w:iCs/>
          <w:sz w:val="28"/>
          <w:szCs w:val="28"/>
        </w:rPr>
        <w:t>Cấu trúc dữ liệu danh sách liên kết đôi (Doubly Linked List)</w:t>
      </w:r>
      <w:r w:rsidRPr="0058598E">
        <w:rPr>
          <w:rFonts w:cs="Times New Roman"/>
          <w:sz w:val="28"/>
          <w:szCs w:val="28"/>
        </w:rPr>
        <w:t xml:space="preserve">. (n.d.). VietTuts. Retrieved November 12, 2024, from </w:t>
      </w:r>
      <w:hyperlink r:id="rId47" w:history="1">
        <w:r w:rsidRPr="00424EB9">
          <w:rPr>
            <w:rStyle w:val="Hyperlink"/>
            <w:rFonts w:cs="Times New Roman"/>
            <w:sz w:val="28"/>
            <w:szCs w:val="28"/>
          </w:rPr>
          <w:t>https://viettuts.vn/cau-truc-du-lieu-va-giai-thuat/cau-truc-du-lieu-doubly-linked-list</w:t>
        </w:r>
      </w:hyperlink>
    </w:p>
    <w:p w14:paraId="728D146C" w14:textId="2C9E3317" w:rsidR="0058598E" w:rsidRDefault="0058598E" w:rsidP="0058598E">
      <w:pPr>
        <w:pStyle w:val="ListParagraph"/>
        <w:numPr>
          <w:ilvl w:val="0"/>
          <w:numId w:val="20"/>
        </w:numPr>
        <w:rPr>
          <w:rFonts w:cs="Times New Roman"/>
          <w:sz w:val="28"/>
          <w:szCs w:val="28"/>
        </w:rPr>
      </w:pPr>
      <w:r w:rsidRPr="0058598E">
        <w:rPr>
          <w:rFonts w:cs="Times New Roman"/>
          <w:i/>
          <w:iCs/>
          <w:sz w:val="28"/>
          <w:szCs w:val="28"/>
        </w:rPr>
        <w:t>Giải thuật sắp xếp nổi bọt (Bubble Sort)</w:t>
      </w:r>
      <w:r w:rsidRPr="0058598E">
        <w:rPr>
          <w:rFonts w:cs="Times New Roman"/>
          <w:sz w:val="28"/>
          <w:szCs w:val="28"/>
        </w:rPr>
        <w:t xml:space="preserve">. (n.d.). VietTuts. Retrieved November 12, 2024, from </w:t>
      </w:r>
      <w:hyperlink r:id="rId48" w:history="1">
        <w:r w:rsidRPr="00424EB9">
          <w:rPr>
            <w:rStyle w:val="Hyperlink"/>
            <w:rFonts w:cs="Times New Roman"/>
            <w:sz w:val="28"/>
            <w:szCs w:val="28"/>
          </w:rPr>
          <w:t>https://viettuts.vn/cau-truc-du-lieu-va-giai-thuat/giai-thuat-sap-xep-noi-bot-bubble-sort</w:t>
        </w:r>
      </w:hyperlink>
    </w:p>
    <w:p w14:paraId="79D2F8FA" w14:textId="0E580B1E" w:rsidR="0058598E" w:rsidRDefault="0058598E" w:rsidP="0058598E">
      <w:pPr>
        <w:pStyle w:val="ListParagraph"/>
        <w:numPr>
          <w:ilvl w:val="0"/>
          <w:numId w:val="20"/>
        </w:numPr>
        <w:rPr>
          <w:rFonts w:cs="Times New Roman"/>
          <w:sz w:val="28"/>
          <w:szCs w:val="28"/>
        </w:rPr>
      </w:pPr>
      <w:r w:rsidRPr="0058598E">
        <w:rPr>
          <w:rFonts w:cs="Times New Roman"/>
          <w:i/>
          <w:iCs/>
          <w:sz w:val="28"/>
          <w:szCs w:val="28"/>
        </w:rPr>
        <w:t>The Magnetic Tower of Hanoi</w:t>
      </w:r>
      <w:r w:rsidRPr="0058598E">
        <w:rPr>
          <w:rFonts w:cs="Times New Roman"/>
          <w:sz w:val="28"/>
          <w:szCs w:val="28"/>
        </w:rPr>
        <w:t xml:space="preserve">. (n.d.). arXiv. Retrieved November 12, 2024, from </w:t>
      </w:r>
      <w:hyperlink r:id="rId49" w:history="1">
        <w:r w:rsidRPr="00424EB9">
          <w:rPr>
            <w:rStyle w:val="Hyperlink"/>
            <w:rFonts w:cs="Times New Roman"/>
            <w:sz w:val="28"/>
            <w:szCs w:val="28"/>
          </w:rPr>
          <w:t>https://arxiv.org/pdf/1003.0225</w:t>
        </w:r>
      </w:hyperlink>
    </w:p>
    <w:p w14:paraId="3B7D1D28" w14:textId="78C85F86" w:rsidR="0058598E" w:rsidRPr="0058598E" w:rsidRDefault="003935E8" w:rsidP="003935E8">
      <w:pPr>
        <w:pStyle w:val="ListParagraph"/>
        <w:numPr>
          <w:ilvl w:val="0"/>
          <w:numId w:val="20"/>
        </w:numPr>
        <w:rPr>
          <w:rFonts w:cs="Times New Roman"/>
          <w:sz w:val="28"/>
          <w:szCs w:val="28"/>
        </w:rPr>
      </w:pPr>
      <w:r>
        <w:rPr>
          <w:rFonts w:cs="Times New Roman"/>
          <w:i/>
          <w:iCs/>
          <w:sz w:val="28"/>
          <w:szCs w:val="28"/>
        </w:rPr>
        <w:t>ThS Lê Quang Vinh</w:t>
      </w:r>
      <w:r w:rsidRPr="003935E8">
        <w:rPr>
          <w:rFonts w:cs="Times New Roman"/>
          <w:i/>
          <w:iCs/>
          <w:sz w:val="28"/>
          <w:szCs w:val="28"/>
        </w:rPr>
        <w:t xml:space="preserve"> (2013). </w:t>
      </w:r>
      <w:r>
        <w:rPr>
          <w:rFonts w:cs="Times New Roman"/>
          <w:i/>
          <w:iCs/>
          <w:sz w:val="28"/>
          <w:szCs w:val="28"/>
        </w:rPr>
        <w:t>Giáo</w:t>
      </w:r>
      <w:r w:rsidRPr="003935E8">
        <w:rPr>
          <w:rFonts w:cs="Times New Roman"/>
          <w:i/>
          <w:iCs/>
          <w:sz w:val="28"/>
          <w:szCs w:val="28"/>
        </w:rPr>
        <w:t xml:space="preserve"> tr</w:t>
      </w:r>
      <w:r>
        <w:rPr>
          <w:rFonts w:cs="Times New Roman"/>
          <w:i/>
          <w:iCs/>
          <w:sz w:val="28"/>
          <w:szCs w:val="28"/>
        </w:rPr>
        <w:t>ìn</w:t>
      </w:r>
      <w:r w:rsidRPr="003935E8">
        <w:rPr>
          <w:rFonts w:cs="Times New Roman"/>
          <w:i/>
          <w:iCs/>
          <w:sz w:val="28"/>
          <w:szCs w:val="28"/>
        </w:rPr>
        <w:t>h Cấu Trúc Dữ Liệu Và Giải Thuật. ĐẠI HỌC QUỐC GIA THÀNH PHỐ HỒ CHÍ MINH.</w:t>
      </w:r>
    </w:p>
    <w:sectPr w:rsidR="0058598E" w:rsidRPr="0058598E" w:rsidSect="002C3A1F">
      <w:footerReference w:type="even" r:id="rId50"/>
      <w:footerReference w:type="default" r:id="rId51"/>
      <w:footerReference w:type="first" r:id="rId52"/>
      <w:pgSz w:w="11906" w:h="16838"/>
      <w:pgMar w:top="1440" w:right="1440" w:bottom="1440" w:left="1440" w:header="0" w:footer="720" w:gutter="0"/>
      <w:pgNumType w:start="1"/>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05D58A" w14:textId="77777777" w:rsidR="002646E6" w:rsidRDefault="002646E6">
      <w:pPr>
        <w:spacing w:line="240" w:lineRule="auto"/>
      </w:pPr>
      <w:r>
        <w:separator/>
      </w:r>
    </w:p>
  </w:endnote>
  <w:endnote w:type="continuationSeparator" w:id="0">
    <w:p w14:paraId="35C19DDC" w14:textId="77777777" w:rsidR="002646E6" w:rsidRDefault="002646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Segoe Print"/>
    <w:charset w:val="01"/>
    <w:family w:val="swiss"/>
    <w:pitch w:val="variable"/>
  </w:font>
  <w:font w:name="Dotum">
    <w:altName w:val="돋움"/>
    <w:panose1 w:val="020B0600000101010101"/>
    <w:charset w:val="81"/>
    <w:family w:val="swiss"/>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Arial Unicode MS">
    <w:panose1 w:val="020B0604020202020204"/>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B07C55" w14:textId="77777777" w:rsidR="002C4AF6" w:rsidRDefault="002C4AF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F7E879" w14:textId="77777777" w:rsidR="002C4AF6" w:rsidRDefault="00000000">
    <w:pPr>
      <w:pStyle w:val="Footer"/>
      <w:jc w:val="center"/>
    </w:pPr>
    <w:r>
      <w:rPr>
        <w:noProof/>
      </w:rPr>
      <mc:AlternateContent>
        <mc:Choice Requires="wps">
          <w:drawing>
            <wp:anchor distT="0" distB="0" distL="114300" distR="114300" simplePos="0" relativeHeight="251659264" behindDoc="0" locked="0" layoutInCell="1" allowOverlap="1" wp14:anchorId="305E2CA7" wp14:editId="27E3C967">
              <wp:simplePos x="0" y="0"/>
              <wp:positionH relativeFrom="margin">
                <wp:align>center</wp:align>
              </wp:positionH>
              <wp:positionV relativeFrom="paragraph">
                <wp:posOffset>0</wp:posOffset>
              </wp:positionV>
              <wp:extent cx="83185" cy="189865"/>
              <wp:effectExtent l="0" t="0" r="0" b="0"/>
              <wp:wrapNone/>
              <wp:docPr id="4185298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185" cy="189865"/>
                      </a:xfrm>
                      <a:prstGeom prst="rect">
                        <a:avLst/>
                      </a:prstGeom>
                      <a:noFill/>
                      <a:ln>
                        <a:noFill/>
                      </a:ln>
                    </wps:spPr>
                    <wps:txbx>
                      <w:txbxContent>
                        <w:p w14:paraId="05AB0385" w14:textId="77777777" w:rsidR="002C4AF6" w:rsidRDefault="00000000">
                          <w:pPr>
                            <w:pStyle w:val="Footer"/>
                          </w:pPr>
                          <w:r>
                            <w:fldChar w:fldCharType="begin"/>
                          </w:r>
                          <w:r>
                            <w:instrText xml:space="preserve"> PAGE  \* MERGEFORMAT </w:instrText>
                          </w:r>
                          <w:r>
                            <w:fldChar w:fldCharType="separate"/>
                          </w:r>
                          <w:r>
                            <w:t>1</w:t>
                          </w:r>
                          <w:r>
                            <w:fldChar w:fldCharType="end"/>
                          </w:r>
                        </w:p>
                      </w:txbxContent>
                    </wps:txbx>
                    <wps:bodyPr rot="0" vert="horz" wrap="none" lIns="0" tIns="0" rIns="0" bIns="0" anchor="t" anchorCtr="0" upright="1">
                      <a:spAutoFit/>
                    </wps:bodyPr>
                  </wps:wsp>
                </a:graphicData>
              </a:graphic>
            </wp:anchor>
          </w:drawing>
        </mc:Choice>
        <mc:Fallback>
          <w:pict>
            <v:shapetype w14:anchorId="305E2CA7" id="_x0000_t202" coordsize="21600,21600" o:spt="202" path="m,l,21600r21600,l21600,xe">
              <v:stroke joinstyle="miter"/>
              <v:path gradientshapeok="t" o:connecttype="rect"/>
            </v:shapetype>
            <v:shape id="Text Box 1" o:spid="_x0000_s1026" type="#_x0000_t202" style="position:absolute;left:0;text-align:left;margin-left:0;margin-top:0;width:6.55pt;height:14.95pt;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" filled="f" stroked="f">
              <v:textbox style="mso-fit-shape-to-text:t" inset="0,0,0,0">
                <w:txbxContent>
                  <w:p w14:paraId="05AB0385" w14:textId="77777777" w:rsidR="002C4AF6" w:rsidRDefault="00000000">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p w14:paraId="3B9E4DC3" w14:textId="77777777" w:rsidR="002C4AF6" w:rsidRDefault="002C4AF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EE6781" w14:textId="77777777" w:rsidR="002C4AF6" w:rsidRDefault="002C4AF6">
    <w:pPr>
      <w:pStyle w:val="Footer"/>
      <w:jc w:val="center"/>
    </w:pPr>
  </w:p>
  <w:p w14:paraId="4D05998D" w14:textId="77777777" w:rsidR="002C4AF6" w:rsidRDefault="002C4AF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734B6C" w14:textId="77777777" w:rsidR="002C4AF6" w:rsidRDefault="002C4AF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FF67C9" w14:textId="77777777" w:rsidR="002C4AF6" w:rsidRDefault="00000000">
    <w:pPr>
      <w:pStyle w:val="Footer"/>
      <w:jc w:val="center"/>
    </w:pPr>
    <w:r>
      <w:rPr>
        <w:noProof/>
      </w:rPr>
      <mc:AlternateContent>
        <mc:Choice Requires="wps">
          <w:drawing>
            <wp:anchor distT="0" distB="0" distL="114300" distR="114300" simplePos="0" relativeHeight="251660288" behindDoc="0" locked="0" layoutInCell="1" allowOverlap="1" wp14:anchorId="68B239E0" wp14:editId="18632ED4">
              <wp:simplePos x="0" y="0"/>
              <wp:positionH relativeFrom="margin">
                <wp:align>center</wp:align>
              </wp:positionH>
              <wp:positionV relativeFrom="paragraph">
                <wp:posOffset>0</wp:posOffset>
              </wp:positionV>
              <wp:extent cx="83185" cy="575945"/>
              <wp:effectExtent l="0" t="0" r="0" b="0"/>
              <wp:wrapNone/>
              <wp:docPr id="7031509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185" cy="575945"/>
                      </a:xfrm>
                      <a:prstGeom prst="rect">
                        <a:avLst/>
                      </a:prstGeom>
                      <a:noFill/>
                      <a:ln>
                        <a:noFill/>
                      </a:ln>
                    </wps:spPr>
                    <wps:txbx>
                      <w:txbxContent>
                        <w:sdt>
                          <w:sdtPr>
                            <w:id w:val="147479944"/>
                          </w:sdtPr>
                          <w:sdtContent>
                            <w:p w14:paraId="3F2038A7" w14:textId="77777777" w:rsidR="002C4AF6" w:rsidRDefault="00000000">
                              <w:pPr>
                                <w:pStyle w:val="Footer"/>
                                <w:jc w:val="center"/>
                              </w:pPr>
                              <w:r>
                                <w:fldChar w:fldCharType="begin"/>
                              </w:r>
                              <w:r>
                                <w:instrText xml:space="preserve"> PAGE </w:instrText>
                              </w:r>
                              <w:r>
                                <w:fldChar w:fldCharType="separate"/>
                              </w:r>
                              <w:r>
                                <w:t>6</w:t>
                              </w:r>
                              <w:r>
                                <w:fldChar w:fldCharType="end"/>
                              </w:r>
                            </w:p>
                          </w:sdtContent>
                        </w:sdt>
                        <w:p w14:paraId="522A2BFE" w14:textId="77777777" w:rsidR="002C4AF6" w:rsidRDefault="002C4AF6"/>
                      </w:txbxContent>
                    </wps:txbx>
                    <wps:bodyPr rot="0" vert="horz" wrap="none" lIns="0" tIns="0" rIns="0" bIns="0" anchor="t" anchorCtr="0" upright="1">
                      <a:spAutoFit/>
                    </wps:bodyPr>
                  </wps:wsp>
                </a:graphicData>
              </a:graphic>
            </wp:anchor>
          </w:drawing>
        </mc:Choice>
        <mc:Fallback>
          <w:pict>
            <v:shapetype w14:anchorId="68B239E0" id="_x0000_t202" coordsize="21600,21600" o:spt="202" path="m,l,21600r21600,l21600,xe">
              <v:stroke joinstyle="miter"/>
              <v:path gradientshapeok="t" o:connecttype="rect"/>
            </v:shapetype>
            <v:shape id="Text Box 4" o:spid="_x0000_s1027" type="#_x0000_t202" style="position:absolute;left:0;text-align:left;margin-left:0;margin-top:0;width:6.55pt;height:45.35pt;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" filled="f" stroked="f">
              <v:textbox style="mso-fit-shape-to-text:t" inset="0,0,0,0">
                <w:txbxContent>
                  <w:sdt>
                    <w:sdtPr>
                      <w:id w:val="147479944"/>
                    </w:sdtPr>
                    <w:sdtContent>
                      <w:p w14:paraId="3F2038A7" w14:textId="77777777" w:rsidR="002C4AF6" w:rsidRDefault="00000000">
                        <w:pPr>
                          <w:pStyle w:val="Footer"/>
                          <w:jc w:val="center"/>
                        </w:pPr>
                        <w:r>
                          <w:fldChar w:fldCharType="begin"/>
                        </w:r>
                        <w:r>
                          <w:instrText xml:space="preserve"> PAGE </w:instrText>
                        </w:r>
                        <w:r>
                          <w:fldChar w:fldCharType="separate"/>
                        </w:r>
                        <w:r>
                          <w:t>6</w:t>
                        </w:r>
                        <w:r>
                          <w:fldChar w:fldCharType="end"/>
                        </w:r>
                      </w:p>
                    </w:sdtContent>
                  </w:sdt>
                  <w:p w14:paraId="522A2BFE" w14:textId="77777777" w:rsidR="002C4AF6" w:rsidRDefault="002C4AF6"/>
                </w:txbxContent>
              </v:textbox>
              <w10:wrap anchorx="margin"/>
            </v:shape>
          </w:pict>
        </mc:Fallback>
      </mc:AlternateContent>
    </w:r>
  </w:p>
  <w:p w14:paraId="523D54B9" w14:textId="77777777" w:rsidR="002C4AF6" w:rsidRDefault="002C4AF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55D2B3" w14:textId="77777777" w:rsidR="002C4AF6" w:rsidRDefault="002C4AF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D96419" w14:textId="77777777" w:rsidR="002646E6" w:rsidRDefault="002646E6">
      <w:pPr>
        <w:spacing w:after="0"/>
      </w:pPr>
      <w:r>
        <w:separator/>
      </w:r>
    </w:p>
  </w:footnote>
  <w:footnote w:type="continuationSeparator" w:id="0">
    <w:p w14:paraId="5C45AE32" w14:textId="77777777" w:rsidR="002646E6" w:rsidRDefault="002646E6">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CF092B84"/>
    <w:multiLevelType w:val="multilevel"/>
    <w:tmpl w:val="CF092B84"/>
    <w:lvl w:ilvl="0">
      <w:start w:val="1"/>
      <w:numFmt w:val="decimal"/>
      <w:pStyle w:val="Heading2"/>
      <w:lvlText w:val="%1."/>
      <w:lvlJc w:val="left"/>
      <w:pPr>
        <w:tabs>
          <w:tab w:val="left" w:pos="0"/>
        </w:tabs>
        <w:ind w:left="360" w:hanging="360"/>
      </w:pPr>
    </w:lvl>
    <w:lvl w:ilvl="1">
      <w:start w:val="1"/>
      <w:numFmt w:val="decimal"/>
      <w:pStyle w:val="Heading3"/>
      <w:lvlText w:val="%1.%2."/>
      <w:lvlJc w:val="left"/>
      <w:pPr>
        <w:tabs>
          <w:tab w:val="left" w:pos="0"/>
        </w:tabs>
        <w:ind w:left="792" w:hanging="432"/>
      </w:pPr>
    </w:lvl>
    <w:lvl w:ilvl="2">
      <w:start w:val="1"/>
      <w:numFmt w:val="decimal"/>
      <w:pStyle w:val="Heading4"/>
      <w:lvlText w:val="%1.%2.%3."/>
      <w:lvlJc w:val="left"/>
      <w:pPr>
        <w:tabs>
          <w:tab w:val="left" w:pos="0"/>
        </w:tabs>
        <w:ind w:left="1224" w:hanging="504"/>
      </w:pPr>
    </w:lvl>
    <w:lvl w:ilvl="3">
      <w:start w:val="1"/>
      <w:numFmt w:val="decimal"/>
      <w:lvlText w:val="%1.%2.%3.%4."/>
      <w:lvlJc w:val="left"/>
      <w:pPr>
        <w:tabs>
          <w:tab w:val="left" w:pos="0"/>
        </w:tabs>
        <w:ind w:left="1728" w:hanging="648"/>
      </w:pPr>
    </w:lvl>
    <w:lvl w:ilvl="4">
      <w:start w:val="1"/>
      <w:numFmt w:val="decimal"/>
      <w:lvlText w:val="%1.%2.%3.%4.%5."/>
      <w:lvlJc w:val="left"/>
      <w:pPr>
        <w:tabs>
          <w:tab w:val="left" w:pos="0"/>
        </w:tabs>
        <w:ind w:left="2232" w:hanging="792"/>
      </w:pPr>
    </w:lvl>
    <w:lvl w:ilvl="5">
      <w:start w:val="1"/>
      <w:numFmt w:val="decimal"/>
      <w:lvlText w:val="%1.%2.%3.%4.%5.%6."/>
      <w:lvlJc w:val="left"/>
      <w:pPr>
        <w:tabs>
          <w:tab w:val="left" w:pos="0"/>
        </w:tabs>
        <w:ind w:left="2736" w:hanging="936"/>
      </w:pPr>
    </w:lvl>
    <w:lvl w:ilvl="6">
      <w:start w:val="1"/>
      <w:numFmt w:val="decimal"/>
      <w:lvlText w:val="%1.%2.%3.%4.%5.%6.%7."/>
      <w:lvlJc w:val="left"/>
      <w:pPr>
        <w:tabs>
          <w:tab w:val="left" w:pos="0"/>
        </w:tabs>
        <w:ind w:left="3240" w:hanging="1080"/>
      </w:pPr>
    </w:lvl>
    <w:lvl w:ilvl="7">
      <w:start w:val="1"/>
      <w:numFmt w:val="decimal"/>
      <w:lvlText w:val="%1.%2.%3.%4.%5.%6.%7.%8."/>
      <w:lvlJc w:val="left"/>
      <w:pPr>
        <w:tabs>
          <w:tab w:val="left" w:pos="0"/>
        </w:tabs>
        <w:ind w:left="3744" w:hanging="1224"/>
      </w:pPr>
    </w:lvl>
    <w:lvl w:ilvl="8">
      <w:start w:val="1"/>
      <w:numFmt w:val="decimal"/>
      <w:lvlText w:val="%1.%2.%3.%4.%5.%6.%7.%8.%9."/>
      <w:lvlJc w:val="left"/>
      <w:pPr>
        <w:tabs>
          <w:tab w:val="left" w:pos="0"/>
        </w:tabs>
        <w:ind w:left="4320" w:hanging="1440"/>
      </w:pPr>
    </w:lvl>
  </w:abstractNum>
  <w:abstractNum w:abstractNumId="1" w15:restartNumberingAfterBreak="0">
    <w:nsid w:val="0053208E"/>
    <w:multiLevelType w:val="multilevel"/>
    <w:tmpl w:val="0053208E"/>
    <w:lvl w:ilvl="0">
      <w:start w:val="1"/>
      <w:numFmt w:val="decimal"/>
      <w:pStyle w:val="Heading1"/>
      <w:lvlText w:val="%1."/>
      <w:lvlJc w:val="left"/>
      <w:pPr>
        <w:tabs>
          <w:tab w:val="left" w:pos="0"/>
        </w:tabs>
        <w:ind w:left="720" w:hanging="360"/>
      </w:pPr>
      <w:rPr>
        <w:b/>
        <w:i w:val="0"/>
      </w:rPr>
    </w:lvl>
    <w:lvl w:ilvl="1">
      <w:start w:val="1"/>
      <w:numFmt w:val="lowerLetter"/>
      <w:lvlText w:val="%2."/>
      <w:lvlJc w:val="left"/>
      <w:pPr>
        <w:tabs>
          <w:tab w:val="left" w:pos="0"/>
        </w:tabs>
        <w:ind w:left="1440" w:hanging="360"/>
      </w:pPr>
    </w:lvl>
    <w:lvl w:ilvl="2">
      <w:start w:val="1"/>
      <w:numFmt w:val="lowerRoman"/>
      <w:lvlText w:val="%3."/>
      <w:lvlJc w:val="right"/>
      <w:pPr>
        <w:tabs>
          <w:tab w:val="left" w:pos="0"/>
        </w:tabs>
        <w:ind w:left="2160" w:hanging="180"/>
      </w:pPr>
    </w:lvl>
    <w:lvl w:ilvl="3">
      <w:start w:val="1"/>
      <w:numFmt w:val="decimal"/>
      <w:lvlText w:val="%4."/>
      <w:lvlJc w:val="left"/>
      <w:pPr>
        <w:tabs>
          <w:tab w:val="left" w:pos="0"/>
        </w:tabs>
        <w:ind w:left="2880" w:hanging="360"/>
      </w:pPr>
    </w:lvl>
    <w:lvl w:ilvl="4">
      <w:start w:val="1"/>
      <w:numFmt w:val="lowerLetter"/>
      <w:lvlText w:val="%5."/>
      <w:lvlJc w:val="left"/>
      <w:pPr>
        <w:tabs>
          <w:tab w:val="left" w:pos="0"/>
        </w:tabs>
        <w:ind w:left="3600" w:hanging="360"/>
      </w:pPr>
    </w:lvl>
    <w:lvl w:ilvl="5">
      <w:start w:val="1"/>
      <w:numFmt w:val="lowerRoman"/>
      <w:lvlText w:val="%6."/>
      <w:lvlJc w:val="right"/>
      <w:pPr>
        <w:tabs>
          <w:tab w:val="left" w:pos="0"/>
        </w:tabs>
        <w:ind w:left="4320" w:hanging="180"/>
      </w:pPr>
    </w:lvl>
    <w:lvl w:ilvl="6">
      <w:start w:val="1"/>
      <w:numFmt w:val="decimal"/>
      <w:lvlText w:val="%7."/>
      <w:lvlJc w:val="left"/>
      <w:pPr>
        <w:tabs>
          <w:tab w:val="left" w:pos="0"/>
        </w:tabs>
        <w:ind w:left="5040" w:hanging="360"/>
      </w:pPr>
    </w:lvl>
    <w:lvl w:ilvl="7">
      <w:start w:val="1"/>
      <w:numFmt w:val="lowerLetter"/>
      <w:lvlText w:val="%8."/>
      <w:lvlJc w:val="left"/>
      <w:pPr>
        <w:tabs>
          <w:tab w:val="left" w:pos="0"/>
        </w:tabs>
        <w:ind w:left="5760" w:hanging="360"/>
      </w:pPr>
    </w:lvl>
    <w:lvl w:ilvl="8">
      <w:start w:val="1"/>
      <w:numFmt w:val="lowerRoman"/>
      <w:lvlText w:val="%9."/>
      <w:lvlJc w:val="right"/>
      <w:pPr>
        <w:tabs>
          <w:tab w:val="left" w:pos="0"/>
        </w:tabs>
        <w:ind w:left="6480" w:hanging="180"/>
      </w:pPr>
    </w:lvl>
  </w:abstractNum>
  <w:abstractNum w:abstractNumId="2" w15:restartNumberingAfterBreak="0">
    <w:nsid w:val="0F085A16"/>
    <w:multiLevelType w:val="multilevel"/>
    <w:tmpl w:val="A2D8EB1A"/>
    <w:lvl w:ilvl="0">
      <w:start w:val="2"/>
      <w:numFmt w:val="decimal"/>
      <w:lvlText w:val="%1."/>
      <w:lvlJc w:val="left"/>
      <w:pPr>
        <w:ind w:left="432" w:hanging="432"/>
      </w:pPr>
      <w:rPr>
        <w:rFonts w:hint="default"/>
      </w:rPr>
    </w:lvl>
    <w:lvl w:ilvl="1">
      <w:start w:val="1"/>
      <w:numFmt w:val="decimal"/>
      <w:lvlText w:val="%1.%2."/>
      <w:lvlJc w:val="left"/>
      <w:pPr>
        <w:ind w:left="938" w:hanging="720"/>
      </w:pPr>
      <w:rPr>
        <w:rFonts w:hint="default"/>
      </w:rPr>
    </w:lvl>
    <w:lvl w:ilvl="2">
      <w:start w:val="1"/>
      <w:numFmt w:val="decimal"/>
      <w:lvlText w:val="%1.%2.%3."/>
      <w:lvlJc w:val="left"/>
      <w:pPr>
        <w:ind w:left="1156" w:hanging="720"/>
      </w:pPr>
      <w:rPr>
        <w:rFonts w:hint="default"/>
      </w:rPr>
    </w:lvl>
    <w:lvl w:ilvl="3">
      <w:start w:val="1"/>
      <w:numFmt w:val="decimal"/>
      <w:lvlText w:val="%1.%2.%3.%4."/>
      <w:lvlJc w:val="left"/>
      <w:pPr>
        <w:ind w:left="1734" w:hanging="1080"/>
      </w:pPr>
      <w:rPr>
        <w:rFonts w:hint="default"/>
      </w:rPr>
    </w:lvl>
    <w:lvl w:ilvl="4">
      <w:start w:val="1"/>
      <w:numFmt w:val="decimal"/>
      <w:lvlText w:val="%1.%2.%3.%4.%5."/>
      <w:lvlJc w:val="left"/>
      <w:pPr>
        <w:ind w:left="1952" w:hanging="1080"/>
      </w:pPr>
      <w:rPr>
        <w:rFonts w:hint="default"/>
      </w:rPr>
    </w:lvl>
    <w:lvl w:ilvl="5">
      <w:start w:val="1"/>
      <w:numFmt w:val="decimal"/>
      <w:lvlText w:val="%1.%2.%3.%4.%5.%6."/>
      <w:lvlJc w:val="left"/>
      <w:pPr>
        <w:ind w:left="2530" w:hanging="1440"/>
      </w:pPr>
      <w:rPr>
        <w:rFonts w:hint="default"/>
      </w:rPr>
    </w:lvl>
    <w:lvl w:ilvl="6">
      <w:start w:val="1"/>
      <w:numFmt w:val="decimal"/>
      <w:lvlText w:val="%1.%2.%3.%4.%5.%6.%7."/>
      <w:lvlJc w:val="left"/>
      <w:pPr>
        <w:ind w:left="3108" w:hanging="1800"/>
      </w:pPr>
      <w:rPr>
        <w:rFonts w:hint="default"/>
      </w:rPr>
    </w:lvl>
    <w:lvl w:ilvl="7">
      <w:start w:val="1"/>
      <w:numFmt w:val="decimal"/>
      <w:lvlText w:val="%1.%2.%3.%4.%5.%6.%7.%8."/>
      <w:lvlJc w:val="left"/>
      <w:pPr>
        <w:ind w:left="3326" w:hanging="1800"/>
      </w:pPr>
      <w:rPr>
        <w:rFonts w:hint="default"/>
      </w:rPr>
    </w:lvl>
    <w:lvl w:ilvl="8">
      <w:start w:val="1"/>
      <w:numFmt w:val="decimal"/>
      <w:lvlText w:val="%1.%2.%3.%4.%5.%6.%7.%8.%9."/>
      <w:lvlJc w:val="left"/>
      <w:pPr>
        <w:ind w:left="3904" w:hanging="2160"/>
      </w:pPr>
      <w:rPr>
        <w:rFonts w:hint="default"/>
      </w:rPr>
    </w:lvl>
  </w:abstractNum>
  <w:abstractNum w:abstractNumId="3" w15:restartNumberingAfterBreak="0">
    <w:nsid w:val="112154BD"/>
    <w:multiLevelType w:val="hybridMultilevel"/>
    <w:tmpl w:val="3872D528"/>
    <w:lvl w:ilvl="0" w:tplc="04090001">
      <w:start w:val="1"/>
      <w:numFmt w:val="bullet"/>
      <w:lvlText w:val=""/>
      <w:lvlJc w:val="left"/>
      <w:pPr>
        <w:ind w:left="1298" w:hanging="360"/>
      </w:pPr>
      <w:rPr>
        <w:rFonts w:ascii="Symbol" w:hAnsi="Symbol" w:hint="default"/>
      </w:rPr>
    </w:lvl>
    <w:lvl w:ilvl="1" w:tplc="04090003" w:tentative="1">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4" w15:restartNumberingAfterBreak="0">
    <w:nsid w:val="194A5664"/>
    <w:multiLevelType w:val="multilevel"/>
    <w:tmpl w:val="B9DEE8B0"/>
    <w:lvl w:ilvl="0">
      <w:start w:val="1"/>
      <w:numFmt w:val="decimal"/>
      <w:lvlText w:val="%1."/>
      <w:lvlJc w:val="left"/>
      <w:pPr>
        <w:ind w:left="218" w:hanging="360"/>
      </w:pPr>
      <w:rPr>
        <w:rFonts w:hint="default"/>
      </w:rPr>
    </w:lvl>
    <w:lvl w:ilvl="1">
      <w:start w:val="1"/>
      <w:numFmt w:val="decimal"/>
      <w:isLgl/>
      <w:lvlText w:val="%1.%2."/>
      <w:lvlJc w:val="left"/>
      <w:pPr>
        <w:ind w:left="578" w:hanging="720"/>
      </w:pPr>
      <w:rPr>
        <w:rFonts w:hint="default"/>
      </w:rPr>
    </w:lvl>
    <w:lvl w:ilvl="2">
      <w:start w:val="1"/>
      <w:numFmt w:val="decimal"/>
      <w:isLgl/>
      <w:lvlText w:val="%1.%2.%3."/>
      <w:lvlJc w:val="left"/>
      <w:pPr>
        <w:ind w:left="578" w:hanging="720"/>
      </w:pPr>
      <w:rPr>
        <w:rFonts w:hint="default"/>
      </w:rPr>
    </w:lvl>
    <w:lvl w:ilvl="3">
      <w:start w:val="1"/>
      <w:numFmt w:val="decimal"/>
      <w:isLgl/>
      <w:lvlText w:val="%1.%2.%3.%4."/>
      <w:lvlJc w:val="left"/>
      <w:pPr>
        <w:ind w:left="938" w:hanging="1080"/>
      </w:pPr>
      <w:rPr>
        <w:rFonts w:hint="default"/>
      </w:rPr>
    </w:lvl>
    <w:lvl w:ilvl="4">
      <w:start w:val="1"/>
      <w:numFmt w:val="decimal"/>
      <w:isLgl/>
      <w:lvlText w:val="%1.%2.%3.%4.%5."/>
      <w:lvlJc w:val="left"/>
      <w:pPr>
        <w:ind w:left="938" w:hanging="1080"/>
      </w:pPr>
      <w:rPr>
        <w:rFonts w:hint="default"/>
      </w:rPr>
    </w:lvl>
    <w:lvl w:ilvl="5">
      <w:start w:val="1"/>
      <w:numFmt w:val="decimal"/>
      <w:isLgl/>
      <w:lvlText w:val="%1.%2.%3.%4.%5.%6."/>
      <w:lvlJc w:val="left"/>
      <w:pPr>
        <w:ind w:left="1298" w:hanging="1440"/>
      </w:pPr>
      <w:rPr>
        <w:rFonts w:hint="default"/>
      </w:rPr>
    </w:lvl>
    <w:lvl w:ilvl="6">
      <w:start w:val="1"/>
      <w:numFmt w:val="decimal"/>
      <w:isLgl/>
      <w:lvlText w:val="%1.%2.%3.%4.%5.%6.%7."/>
      <w:lvlJc w:val="left"/>
      <w:pPr>
        <w:ind w:left="1658" w:hanging="1800"/>
      </w:pPr>
      <w:rPr>
        <w:rFonts w:hint="default"/>
      </w:rPr>
    </w:lvl>
    <w:lvl w:ilvl="7">
      <w:start w:val="1"/>
      <w:numFmt w:val="decimal"/>
      <w:isLgl/>
      <w:lvlText w:val="%1.%2.%3.%4.%5.%6.%7.%8."/>
      <w:lvlJc w:val="left"/>
      <w:pPr>
        <w:ind w:left="1658" w:hanging="1800"/>
      </w:pPr>
      <w:rPr>
        <w:rFonts w:hint="default"/>
      </w:rPr>
    </w:lvl>
    <w:lvl w:ilvl="8">
      <w:start w:val="1"/>
      <w:numFmt w:val="decimal"/>
      <w:isLgl/>
      <w:lvlText w:val="%1.%2.%3.%4.%5.%6.%7.%8.%9."/>
      <w:lvlJc w:val="left"/>
      <w:pPr>
        <w:ind w:left="2018" w:hanging="2160"/>
      </w:pPr>
      <w:rPr>
        <w:rFonts w:hint="default"/>
      </w:rPr>
    </w:lvl>
  </w:abstractNum>
  <w:abstractNum w:abstractNumId="5" w15:restartNumberingAfterBreak="0">
    <w:nsid w:val="232172B1"/>
    <w:multiLevelType w:val="hybridMultilevel"/>
    <w:tmpl w:val="2A6CF6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CE4011"/>
    <w:multiLevelType w:val="multilevel"/>
    <w:tmpl w:val="812876F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8D82E37"/>
    <w:multiLevelType w:val="multilevel"/>
    <w:tmpl w:val="447EFE7E"/>
    <w:lvl w:ilvl="0">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3D506B15"/>
    <w:multiLevelType w:val="hybridMultilevel"/>
    <w:tmpl w:val="686A10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84534E4"/>
    <w:multiLevelType w:val="multilevel"/>
    <w:tmpl w:val="484534E4"/>
    <w:lvl w:ilvl="0">
      <w:numFmt w:val="bullet"/>
      <w:lvlText w:val="-"/>
      <w:lvlJc w:val="left"/>
      <w:pPr>
        <w:ind w:left="1152" w:hanging="360"/>
      </w:pPr>
      <w:rPr>
        <w:rFonts w:ascii="Times New Roman" w:hAnsi="Times New Roman" w:cs="Times New Roman" w:hint="default"/>
      </w:rPr>
    </w:lvl>
    <w:lvl w:ilvl="1">
      <w:start w:val="1"/>
      <w:numFmt w:val="bullet"/>
      <w:lvlText w:val="o"/>
      <w:lvlJc w:val="left"/>
      <w:pPr>
        <w:ind w:left="1872" w:hanging="360"/>
      </w:pPr>
      <w:rPr>
        <w:rFonts w:ascii="Courier New" w:hAnsi="Courier New" w:cs="Courier New" w:hint="default"/>
      </w:rPr>
    </w:lvl>
    <w:lvl w:ilvl="2">
      <w:start w:val="1"/>
      <w:numFmt w:val="bullet"/>
      <w:lvlText w:val="▪"/>
      <w:lvlJc w:val="left"/>
      <w:pPr>
        <w:ind w:left="2592" w:hanging="360"/>
      </w:pPr>
      <w:rPr>
        <w:rFonts w:ascii="Noto Sans Symbols" w:hAnsi="Noto Sans Symbols" w:hint="default"/>
      </w:rPr>
    </w:lvl>
    <w:lvl w:ilvl="3">
      <w:start w:val="1"/>
      <w:numFmt w:val="bullet"/>
      <w:lvlText w:val="●"/>
      <w:lvlJc w:val="left"/>
      <w:pPr>
        <w:ind w:left="3312" w:hanging="360"/>
      </w:pPr>
      <w:rPr>
        <w:rFonts w:ascii="Noto Sans Symbols" w:hAnsi="Noto Sans Symbols" w:hint="default"/>
      </w:rPr>
    </w:lvl>
    <w:lvl w:ilvl="4">
      <w:start w:val="1"/>
      <w:numFmt w:val="bullet"/>
      <w:lvlText w:val="o"/>
      <w:lvlJc w:val="left"/>
      <w:pPr>
        <w:ind w:left="4032" w:hanging="360"/>
      </w:pPr>
      <w:rPr>
        <w:rFonts w:ascii="Courier New" w:hAnsi="Courier New" w:cs="Courier New" w:hint="default"/>
      </w:rPr>
    </w:lvl>
    <w:lvl w:ilvl="5">
      <w:start w:val="1"/>
      <w:numFmt w:val="bullet"/>
      <w:lvlText w:val="▪"/>
      <w:lvlJc w:val="left"/>
      <w:pPr>
        <w:ind w:left="4752" w:hanging="360"/>
      </w:pPr>
      <w:rPr>
        <w:rFonts w:ascii="Noto Sans Symbols" w:hAnsi="Noto Sans Symbols" w:hint="default"/>
      </w:rPr>
    </w:lvl>
    <w:lvl w:ilvl="6">
      <w:start w:val="1"/>
      <w:numFmt w:val="bullet"/>
      <w:lvlText w:val="●"/>
      <w:lvlJc w:val="left"/>
      <w:pPr>
        <w:ind w:left="5472" w:hanging="360"/>
      </w:pPr>
      <w:rPr>
        <w:rFonts w:ascii="Noto Sans Symbols" w:hAnsi="Noto Sans Symbols" w:hint="default"/>
      </w:rPr>
    </w:lvl>
    <w:lvl w:ilvl="7">
      <w:start w:val="1"/>
      <w:numFmt w:val="bullet"/>
      <w:lvlText w:val="o"/>
      <w:lvlJc w:val="left"/>
      <w:pPr>
        <w:ind w:left="6192" w:hanging="360"/>
      </w:pPr>
      <w:rPr>
        <w:rFonts w:ascii="Courier New" w:hAnsi="Courier New" w:cs="Courier New" w:hint="default"/>
      </w:rPr>
    </w:lvl>
    <w:lvl w:ilvl="8">
      <w:start w:val="1"/>
      <w:numFmt w:val="bullet"/>
      <w:lvlText w:val="▪"/>
      <w:lvlJc w:val="left"/>
      <w:pPr>
        <w:ind w:left="6912" w:hanging="360"/>
      </w:pPr>
      <w:rPr>
        <w:rFonts w:ascii="Noto Sans Symbols" w:hAnsi="Noto Sans Symbols" w:hint="default"/>
      </w:rPr>
    </w:lvl>
  </w:abstractNum>
  <w:abstractNum w:abstractNumId="10" w15:restartNumberingAfterBreak="0">
    <w:nsid w:val="4F5F23E3"/>
    <w:multiLevelType w:val="multilevel"/>
    <w:tmpl w:val="F60856F6"/>
    <w:lvl w:ilvl="0">
      <w:start w:val="1"/>
      <w:numFmt w:val="decimal"/>
      <w:lvlText w:val="%1."/>
      <w:lvlJc w:val="left"/>
      <w:pPr>
        <w:ind w:left="720" w:hanging="360"/>
      </w:pPr>
      <w:rPr>
        <w:rFonts w:ascii="Times New Roman" w:hAnsi="Times New Roman" w:cs="Times New Roman" w:hint="default"/>
        <w:b/>
        <w:bCs/>
      </w:rPr>
    </w:lvl>
    <w:lvl w:ilvl="1">
      <w:start w:val="1"/>
      <w:numFmt w:val="decimal"/>
      <w:lvlText w:val="%1.%2."/>
      <w:lvlJc w:val="left"/>
      <w:pPr>
        <w:ind w:left="1440" w:hanging="360"/>
      </w:pPr>
      <w:rPr>
        <w:rFonts w:ascii="Times New Roman" w:hAnsi="Times New Roman" w:cs="Times New Roman" w:hint="default"/>
      </w:rPr>
    </w:lvl>
    <w:lvl w:ilvl="2">
      <w:start w:val="1"/>
      <w:numFmt w:val="decimal"/>
      <w:lvlText w:val="%1.%2.%3."/>
      <w:lvlJc w:val="left"/>
      <w:pPr>
        <w:ind w:left="2160" w:hanging="360"/>
      </w:pPr>
      <w:rPr>
        <w:rFonts w:ascii="Times New Roman" w:hAnsi="Times New Roman" w:cs="Times New Roman" w:hint="default"/>
      </w:rPr>
    </w:lvl>
    <w:lvl w:ilvl="3">
      <w:start w:val="1"/>
      <w:numFmt w:val="decimal"/>
      <w:lvlText w:val="%1.%2.%3.%4."/>
      <w:lvlJc w:val="left"/>
      <w:pPr>
        <w:ind w:left="2880" w:hanging="360"/>
      </w:pPr>
      <w:rPr>
        <w:rFonts w:ascii="Times New Roman" w:hAnsi="Times New Roman" w:cs="Times New Roman" w:hint="default"/>
      </w:rPr>
    </w:lvl>
    <w:lvl w:ilvl="4">
      <w:start w:val="1"/>
      <w:numFmt w:val="decimal"/>
      <w:lvlText w:val="%1.%2.%3.%4.%5."/>
      <w:lvlJc w:val="left"/>
      <w:pPr>
        <w:ind w:left="3600" w:hanging="360"/>
      </w:pPr>
      <w:rPr>
        <w:rFonts w:ascii="Times New Roman" w:hAnsi="Times New Roman" w:cs="Times New Roman" w:hint="default"/>
      </w:rPr>
    </w:lvl>
    <w:lvl w:ilvl="5">
      <w:start w:val="1"/>
      <w:numFmt w:val="decimal"/>
      <w:lvlText w:val="%1.%2.%3.%4.%5.%6."/>
      <w:lvlJc w:val="left"/>
      <w:pPr>
        <w:ind w:left="4320" w:hanging="360"/>
      </w:pPr>
      <w:rPr>
        <w:rFonts w:ascii="Times New Roman" w:hAnsi="Times New Roman" w:cs="Times New Roman" w:hint="default"/>
      </w:rPr>
    </w:lvl>
    <w:lvl w:ilvl="6">
      <w:start w:val="1"/>
      <w:numFmt w:val="decimal"/>
      <w:lvlText w:val="%1.%2.%3.%4.%5.%6.%7."/>
      <w:lvlJc w:val="left"/>
      <w:pPr>
        <w:ind w:left="5040" w:hanging="360"/>
      </w:pPr>
      <w:rPr>
        <w:rFonts w:ascii="Times New Roman" w:hAnsi="Times New Roman" w:cs="Times New Roman" w:hint="default"/>
      </w:rPr>
    </w:lvl>
    <w:lvl w:ilvl="7">
      <w:start w:val="1"/>
      <w:numFmt w:val="decimal"/>
      <w:lvlText w:val="%1.%2.%3.%4.%5.%6.%7.%8."/>
      <w:lvlJc w:val="left"/>
      <w:pPr>
        <w:ind w:left="5760" w:hanging="360"/>
      </w:pPr>
      <w:rPr>
        <w:rFonts w:ascii="Times New Roman" w:hAnsi="Times New Roman" w:cs="Times New Roman" w:hint="default"/>
      </w:rPr>
    </w:lvl>
    <w:lvl w:ilvl="8">
      <w:start w:val="1"/>
      <w:numFmt w:val="decimal"/>
      <w:lvlText w:val="%1.%2.%3.%4.%5.%6.%7.%8.%9."/>
      <w:lvlJc w:val="left"/>
      <w:pPr>
        <w:ind w:left="6480" w:hanging="360"/>
      </w:pPr>
      <w:rPr>
        <w:rFonts w:ascii="Times New Roman" w:hAnsi="Times New Roman" w:cs="Times New Roman" w:hint="default"/>
      </w:rPr>
    </w:lvl>
  </w:abstractNum>
  <w:abstractNum w:abstractNumId="11" w15:restartNumberingAfterBreak="0">
    <w:nsid w:val="505C2DD3"/>
    <w:multiLevelType w:val="hybridMultilevel"/>
    <w:tmpl w:val="39ACC912"/>
    <w:lvl w:ilvl="0" w:tplc="1572318C">
      <w:start w:val="1"/>
      <w:numFmt w:val="decimal"/>
      <w:lvlText w:val="%1."/>
      <w:lvlJc w:val="left"/>
      <w:pPr>
        <w:ind w:left="218" w:hanging="360"/>
      </w:pPr>
      <w:rPr>
        <w:rFonts w:hint="default"/>
      </w:rPr>
    </w:lvl>
    <w:lvl w:ilvl="1" w:tplc="04090019" w:tentative="1">
      <w:start w:val="1"/>
      <w:numFmt w:val="lowerLetter"/>
      <w:lvlText w:val="%2."/>
      <w:lvlJc w:val="left"/>
      <w:pPr>
        <w:ind w:left="938" w:hanging="360"/>
      </w:pPr>
    </w:lvl>
    <w:lvl w:ilvl="2" w:tplc="0409001B" w:tentative="1">
      <w:start w:val="1"/>
      <w:numFmt w:val="lowerRoman"/>
      <w:lvlText w:val="%3."/>
      <w:lvlJc w:val="right"/>
      <w:pPr>
        <w:ind w:left="1658" w:hanging="180"/>
      </w:pPr>
    </w:lvl>
    <w:lvl w:ilvl="3" w:tplc="0409000F" w:tentative="1">
      <w:start w:val="1"/>
      <w:numFmt w:val="decimal"/>
      <w:lvlText w:val="%4."/>
      <w:lvlJc w:val="left"/>
      <w:pPr>
        <w:ind w:left="2378" w:hanging="360"/>
      </w:pPr>
    </w:lvl>
    <w:lvl w:ilvl="4" w:tplc="04090019" w:tentative="1">
      <w:start w:val="1"/>
      <w:numFmt w:val="lowerLetter"/>
      <w:lvlText w:val="%5."/>
      <w:lvlJc w:val="left"/>
      <w:pPr>
        <w:ind w:left="3098" w:hanging="360"/>
      </w:pPr>
    </w:lvl>
    <w:lvl w:ilvl="5" w:tplc="0409001B" w:tentative="1">
      <w:start w:val="1"/>
      <w:numFmt w:val="lowerRoman"/>
      <w:lvlText w:val="%6."/>
      <w:lvlJc w:val="right"/>
      <w:pPr>
        <w:ind w:left="3818" w:hanging="180"/>
      </w:pPr>
    </w:lvl>
    <w:lvl w:ilvl="6" w:tplc="0409000F" w:tentative="1">
      <w:start w:val="1"/>
      <w:numFmt w:val="decimal"/>
      <w:lvlText w:val="%7."/>
      <w:lvlJc w:val="left"/>
      <w:pPr>
        <w:ind w:left="4538" w:hanging="360"/>
      </w:pPr>
    </w:lvl>
    <w:lvl w:ilvl="7" w:tplc="04090019" w:tentative="1">
      <w:start w:val="1"/>
      <w:numFmt w:val="lowerLetter"/>
      <w:lvlText w:val="%8."/>
      <w:lvlJc w:val="left"/>
      <w:pPr>
        <w:ind w:left="5258" w:hanging="360"/>
      </w:pPr>
    </w:lvl>
    <w:lvl w:ilvl="8" w:tplc="0409001B" w:tentative="1">
      <w:start w:val="1"/>
      <w:numFmt w:val="lowerRoman"/>
      <w:lvlText w:val="%9."/>
      <w:lvlJc w:val="right"/>
      <w:pPr>
        <w:ind w:left="5978" w:hanging="180"/>
      </w:pPr>
    </w:lvl>
  </w:abstractNum>
  <w:abstractNum w:abstractNumId="12" w15:restartNumberingAfterBreak="0">
    <w:nsid w:val="59ADCABA"/>
    <w:multiLevelType w:val="multilevel"/>
    <w:tmpl w:val="59ADCABA"/>
    <w:lvl w:ilvl="0">
      <w:start w:val="1"/>
      <w:numFmt w:val="decimal"/>
      <w:pStyle w:val="Phn"/>
      <w:lvlText w:val="Phần %1:"/>
      <w:lvlJc w:val="left"/>
      <w:pPr>
        <w:tabs>
          <w:tab w:val="left" w:pos="0"/>
        </w:tabs>
        <w:ind w:left="720" w:hanging="360"/>
      </w:pPr>
    </w:lvl>
    <w:lvl w:ilvl="1">
      <w:start w:val="1"/>
      <w:numFmt w:val="lowerLetter"/>
      <w:lvlText w:val="%2."/>
      <w:lvlJc w:val="left"/>
      <w:pPr>
        <w:tabs>
          <w:tab w:val="left" w:pos="0"/>
        </w:tabs>
        <w:ind w:left="1440" w:hanging="360"/>
      </w:pPr>
    </w:lvl>
    <w:lvl w:ilvl="2">
      <w:start w:val="1"/>
      <w:numFmt w:val="lowerRoman"/>
      <w:lvlText w:val="%3."/>
      <w:lvlJc w:val="right"/>
      <w:pPr>
        <w:tabs>
          <w:tab w:val="left" w:pos="0"/>
        </w:tabs>
        <w:ind w:left="2160" w:hanging="180"/>
      </w:pPr>
    </w:lvl>
    <w:lvl w:ilvl="3">
      <w:start w:val="1"/>
      <w:numFmt w:val="decimal"/>
      <w:lvlText w:val="%4."/>
      <w:lvlJc w:val="left"/>
      <w:pPr>
        <w:tabs>
          <w:tab w:val="left" w:pos="0"/>
        </w:tabs>
        <w:ind w:left="2880" w:hanging="360"/>
      </w:pPr>
    </w:lvl>
    <w:lvl w:ilvl="4">
      <w:start w:val="1"/>
      <w:numFmt w:val="lowerLetter"/>
      <w:lvlText w:val="%5."/>
      <w:lvlJc w:val="left"/>
      <w:pPr>
        <w:tabs>
          <w:tab w:val="left" w:pos="0"/>
        </w:tabs>
        <w:ind w:left="3600" w:hanging="360"/>
      </w:pPr>
    </w:lvl>
    <w:lvl w:ilvl="5">
      <w:start w:val="1"/>
      <w:numFmt w:val="lowerRoman"/>
      <w:lvlText w:val="%6."/>
      <w:lvlJc w:val="right"/>
      <w:pPr>
        <w:tabs>
          <w:tab w:val="left" w:pos="0"/>
        </w:tabs>
        <w:ind w:left="4320" w:hanging="180"/>
      </w:pPr>
    </w:lvl>
    <w:lvl w:ilvl="6">
      <w:start w:val="1"/>
      <w:numFmt w:val="decimal"/>
      <w:lvlText w:val="%7."/>
      <w:lvlJc w:val="left"/>
      <w:pPr>
        <w:tabs>
          <w:tab w:val="left" w:pos="0"/>
        </w:tabs>
        <w:ind w:left="5040" w:hanging="360"/>
      </w:pPr>
    </w:lvl>
    <w:lvl w:ilvl="7">
      <w:start w:val="1"/>
      <w:numFmt w:val="lowerLetter"/>
      <w:lvlText w:val="%8."/>
      <w:lvlJc w:val="left"/>
      <w:pPr>
        <w:tabs>
          <w:tab w:val="left" w:pos="0"/>
        </w:tabs>
        <w:ind w:left="5760" w:hanging="360"/>
      </w:pPr>
    </w:lvl>
    <w:lvl w:ilvl="8">
      <w:start w:val="1"/>
      <w:numFmt w:val="lowerRoman"/>
      <w:lvlText w:val="%9."/>
      <w:lvlJc w:val="right"/>
      <w:pPr>
        <w:tabs>
          <w:tab w:val="left" w:pos="0"/>
        </w:tabs>
        <w:ind w:left="6480" w:hanging="180"/>
      </w:pPr>
    </w:lvl>
  </w:abstractNum>
  <w:abstractNum w:abstractNumId="13" w15:restartNumberingAfterBreak="0">
    <w:nsid w:val="5CDB083A"/>
    <w:multiLevelType w:val="multilevel"/>
    <w:tmpl w:val="ACB67040"/>
    <w:lvl w:ilvl="0">
      <w:start w:val="1"/>
      <w:numFmt w:val="decimal"/>
      <w:lvlText w:val="%1."/>
      <w:lvlJc w:val="left"/>
      <w:pPr>
        <w:ind w:left="432" w:hanging="432"/>
      </w:pPr>
      <w:rPr>
        <w:rFonts w:hint="default"/>
      </w:rPr>
    </w:lvl>
    <w:lvl w:ilvl="1">
      <w:start w:val="2"/>
      <w:numFmt w:val="decimal"/>
      <w:lvlText w:val="%1.%2."/>
      <w:lvlJc w:val="left"/>
      <w:pPr>
        <w:ind w:left="578" w:hanging="720"/>
      </w:pPr>
      <w:rPr>
        <w:rFonts w:hint="default"/>
      </w:rPr>
    </w:lvl>
    <w:lvl w:ilvl="2">
      <w:start w:val="1"/>
      <w:numFmt w:val="decimal"/>
      <w:lvlText w:val="%1.%2.%3."/>
      <w:lvlJc w:val="left"/>
      <w:pPr>
        <w:ind w:left="436" w:hanging="720"/>
      </w:pPr>
      <w:rPr>
        <w:rFonts w:hint="default"/>
      </w:rPr>
    </w:lvl>
    <w:lvl w:ilvl="3">
      <w:start w:val="1"/>
      <w:numFmt w:val="decimal"/>
      <w:lvlText w:val="%1.%2.%3.%4."/>
      <w:lvlJc w:val="left"/>
      <w:pPr>
        <w:ind w:left="654" w:hanging="1080"/>
      </w:pPr>
      <w:rPr>
        <w:rFonts w:hint="default"/>
      </w:rPr>
    </w:lvl>
    <w:lvl w:ilvl="4">
      <w:start w:val="1"/>
      <w:numFmt w:val="decimal"/>
      <w:lvlText w:val="%1.%2.%3.%4.%5."/>
      <w:lvlJc w:val="left"/>
      <w:pPr>
        <w:ind w:left="512" w:hanging="1080"/>
      </w:pPr>
      <w:rPr>
        <w:rFonts w:hint="default"/>
      </w:rPr>
    </w:lvl>
    <w:lvl w:ilvl="5">
      <w:start w:val="1"/>
      <w:numFmt w:val="decimal"/>
      <w:lvlText w:val="%1.%2.%3.%4.%5.%6."/>
      <w:lvlJc w:val="left"/>
      <w:pPr>
        <w:ind w:left="730" w:hanging="1440"/>
      </w:pPr>
      <w:rPr>
        <w:rFonts w:hint="default"/>
      </w:rPr>
    </w:lvl>
    <w:lvl w:ilvl="6">
      <w:start w:val="1"/>
      <w:numFmt w:val="decimal"/>
      <w:lvlText w:val="%1.%2.%3.%4.%5.%6.%7."/>
      <w:lvlJc w:val="left"/>
      <w:pPr>
        <w:ind w:left="948" w:hanging="1800"/>
      </w:pPr>
      <w:rPr>
        <w:rFonts w:hint="default"/>
      </w:rPr>
    </w:lvl>
    <w:lvl w:ilvl="7">
      <w:start w:val="1"/>
      <w:numFmt w:val="decimal"/>
      <w:lvlText w:val="%1.%2.%3.%4.%5.%6.%7.%8."/>
      <w:lvlJc w:val="left"/>
      <w:pPr>
        <w:ind w:left="806" w:hanging="1800"/>
      </w:pPr>
      <w:rPr>
        <w:rFonts w:hint="default"/>
      </w:rPr>
    </w:lvl>
    <w:lvl w:ilvl="8">
      <w:start w:val="1"/>
      <w:numFmt w:val="decimal"/>
      <w:lvlText w:val="%1.%2.%3.%4.%5.%6.%7.%8.%9."/>
      <w:lvlJc w:val="left"/>
      <w:pPr>
        <w:ind w:left="1024" w:hanging="2160"/>
      </w:pPr>
      <w:rPr>
        <w:rFonts w:hint="default"/>
      </w:rPr>
    </w:lvl>
  </w:abstractNum>
  <w:abstractNum w:abstractNumId="14" w15:restartNumberingAfterBreak="0">
    <w:nsid w:val="5E565CC2"/>
    <w:multiLevelType w:val="hybridMultilevel"/>
    <w:tmpl w:val="3BC09F30"/>
    <w:lvl w:ilvl="0" w:tplc="04090001">
      <w:start w:val="1"/>
      <w:numFmt w:val="bullet"/>
      <w:lvlText w:val=""/>
      <w:lvlJc w:val="left"/>
      <w:pPr>
        <w:ind w:left="1298" w:hanging="360"/>
      </w:pPr>
      <w:rPr>
        <w:rFonts w:ascii="Symbol" w:hAnsi="Symbol" w:hint="default"/>
      </w:rPr>
    </w:lvl>
    <w:lvl w:ilvl="1" w:tplc="04090003" w:tentative="1">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15" w15:restartNumberingAfterBreak="0">
    <w:nsid w:val="6854238F"/>
    <w:multiLevelType w:val="multilevel"/>
    <w:tmpl w:val="6854238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DEC50C9"/>
    <w:multiLevelType w:val="hybridMultilevel"/>
    <w:tmpl w:val="3160AF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54D51E7"/>
    <w:multiLevelType w:val="multilevel"/>
    <w:tmpl w:val="E7729DAE"/>
    <w:lvl w:ilvl="0">
      <w:start w:val="1"/>
      <w:numFmt w:val="decimal"/>
      <w:lvlText w:val="%1."/>
      <w:lvlJc w:val="left"/>
      <w:pPr>
        <w:ind w:left="360" w:hanging="360"/>
      </w:pPr>
      <w:rPr>
        <w:rFonts w:ascii="Times New Roman" w:eastAsiaTheme="majorEastAsia" w:hAnsi="Times New Roman" w:cs="Times New Roman"/>
      </w:rPr>
    </w:lvl>
    <w:lvl w:ilvl="1">
      <w:start w:val="1"/>
      <w:numFmt w:val="decimal"/>
      <w:isLgl/>
      <w:lvlText w:val="%1.%2."/>
      <w:lvlJc w:val="left"/>
      <w:pPr>
        <w:ind w:left="107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8" w15:restartNumberingAfterBreak="0">
    <w:nsid w:val="76AD1AF1"/>
    <w:multiLevelType w:val="multilevel"/>
    <w:tmpl w:val="B04AB1DE"/>
    <w:lvl w:ilvl="0">
      <w:start w:val="1"/>
      <w:numFmt w:val="decimal"/>
      <w:lvlText w:val="%1"/>
      <w:lvlJc w:val="left"/>
      <w:pPr>
        <w:ind w:left="360" w:hanging="360"/>
      </w:pPr>
      <w:rPr>
        <w:rFonts w:hint="default"/>
      </w:rPr>
    </w:lvl>
    <w:lvl w:ilvl="1">
      <w:start w:val="1"/>
      <w:numFmt w:val="decimal"/>
      <w:lvlText w:val="%1.%2"/>
      <w:lvlJc w:val="left"/>
      <w:pPr>
        <w:ind w:left="218" w:hanging="360"/>
      </w:pPr>
      <w:rPr>
        <w:rFonts w:hint="default"/>
      </w:rPr>
    </w:lvl>
    <w:lvl w:ilvl="2">
      <w:start w:val="1"/>
      <w:numFmt w:val="decimal"/>
      <w:lvlText w:val="%1.%2.%3"/>
      <w:lvlJc w:val="left"/>
      <w:pPr>
        <w:ind w:left="436" w:hanging="720"/>
      </w:pPr>
      <w:rPr>
        <w:rFonts w:hint="default"/>
      </w:rPr>
    </w:lvl>
    <w:lvl w:ilvl="3">
      <w:start w:val="1"/>
      <w:numFmt w:val="decimal"/>
      <w:lvlText w:val="%1.%2.%3.%4"/>
      <w:lvlJc w:val="left"/>
      <w:pPr>
        <w:ind w:left="654" w:hanging="1080"/>
      </w:pPr>
      <w:rPr>
        <w:rFonts w:hint="default"/>
      </w:rPr>
    </w:lvl>
    <w:lvl w:ilvl="4">
      <w:start w:val="1"/>
      <w:numFmt w:val="decimal"/>
      <w:lvlText w:val="%1.%2.%3.%4.%5"/>
      <w:lvlJc w:val="left"/>
      <w:pPr>
        <w:ind w:left="512" w:hanging="1080"/>
      </w:pPr>
      <w:rPr>
        <w:rFonts w:hint="default"/>
      </w:rPr>
    </w:lvl>
    <w:lvl w:ilvl="5">
      <w:start w:val="1"/>
      <w:numFmt w:val="decimal"/>
      <w:lvlText w:val="%1.%2.%3.%4.%5.%6"/>
      <w:lvlJc w:val="left"/>
      <w:pPr>
        <w:ind w:left="730" w:hanging="1440"/>
      </w:pPr>
      <w:rPr>
        <w:rFonts w:hint="default"/>
      </w:rPr>
    </w:lvl>
    <w:lvl w:ilvl="6">
      <w:start w:val="1"/>
      <w:numFmt w:val="decimal"/>
      <w:lvlText w:val="%1.%2.%3.%4.%5.%6.%7"/>
      <w:lvlJc w:val="left"/>
      <w:pPr>
        <w:ind w:left="588" w:hanging="1440"/>
      </w:pPr>
      <w:rPr>
        <w:rFonts w:hint="default"/>
      </w:rPr>
    </w:lvl>
    <w:lvl w:ilvl="7">
      <w:start w:val="1"/>
      <w:numFmt w:val="decimal"/>
      <w:lvlText w:val="%1.%2.%3.%4.%5.%6.%7.%8"/>
      <w:lvlJc w:val="left"/>
      <w:pPr>
        <w:ind w:left="806" w:hanging="1800"/>
      </w:pPr>
      <w:rPr>
        <w:rFonts w:hint="default"/>
      </w:rPr>
    </w:lvl>
    <w:lvl w:ilvl="8">
      <w:start w:val="1"/>
      <w:numFmt w:val="decimal"/>
      <w:lvlText w:val="%1.%2.%3.%4.%5.%6.%7.%8.%9"/>
      <w:lvlJc w:val="left"/>
      <w:pPr>
        <w:ind w:left="1024" w:hanging="2160"/>
      </w:pPr>
      <w:rPr>
        <w:rFonts w:hint="default"/>
      </w:rPr>
    </w:lvl>
  </w:abstractNum>
  <w:num w:numId="1" w16cid:durableId="941107582">
    <w:abstractNumId w:val="1"/>
  </w:num>
  <w:num w:numId="2" w16cid:durableId="1416437176">
    <w:abstractNumId w:val="0"/>
  </w:num>
  <w:num w:numId="3" w16cid:durableId="1726415098">
    <w:abstractNumId w:val="12"/>
  </w:num>
  <w:num w:numId="4" w16cid:durableId="1733191952">
    <w:abstractNumId w:val="15"/>
  </w:num>
  <w:num w:numId="5" w16cid:durableId="835149176">
    <w:abstractNumId w:val="9"/>
  </w:num>
  <w:num w:numId="6" w16cid:durableId="93732455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08238389">
    <w:abstractNumId w:val="0"/>
    <w:lvlOverride w:ilvl="0">
      <w:startOverride w:val="1"/>
    </w:lvlOverride>
  </w:num>
  <w:num w:numId="8" w16cid:durableId="937639966">
    <w:abstractNumId w:val="7"/>
  </w:num>
  <w:num w:numId="9" w16cid:durableId="215315811">
    <w:abstractNumId w:val="8"/>
  </w:num>
  <w:num w:numId="10" w16cid:durableId="874539505">
    <w:abstractNumId w:val="16"/>
  </w:num>
  <w:num w:numId="11" w16cid:durableId="272250129">
    <w:abstractNumId w:val="17"/>
  </w:num>
  <w:num w:numId="12" w16cid:durableId="1455367466">
    <w:abstractNumId w:val="6"/>
  </w:num>
  <w:num w:numId="13" w16cid:durableId="399526225">
    <w:abstractNumId w:val="18"/>
  </w:num>
  <w:num w:numId="14" w16cid:durableId="1559705641">
    <w:abstractNumId w:val="13"/>
  </w:num>
  <w:num w:numId="15" w16cid:durableId="881669214">
    <w:abstractNumId w:val="4"/>
  </w:num>
  <w:num w:numId="16" w16cid:durableId="2091925441">
    <w:abstractNumId w:val="3"/>
  </w:num>
  <w:num w:numId="17" w16cid:durableId="1277328938">
    <w:abstractNumId w:val="14"/>
  </w:num>
  <w:num w:numId="18" w16cid:durableId="2006781170">
    <w:abstractNumId w:val="2"/>
  </w:num>
  <w:num w:numId="19" w16cid:durableId="231433913">
    <w:abstractNumId w:val="5"/>
  </w:num>
  <w:num w:numId="20" w16cid:durableId="16022242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autoHyphenation/>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1434"/>
    <w:rsid w:val="00024DD5"/>
    <w:rsid w:val="000333A6"/>
    <w:rsid w:val="000376B2"/>
    <w:rsid w:val="000436EA"/>
    <w:rsid w:val="00043774"/>
    <w:rsid w:val="000762CC"/>
    <w:rsid w:val="000D074C"/>
    <w:rsid w:val="00133963"/>
    <w:rsid w:val="0014420A"/>
    <w:rsid w:val="00195812"/>
    <w:rsid w:val="001962E0"/>
    <w:rsid w:val="00197F23"/>
    <w:rsid w:val="001C2951"/>
    <w:rsid w:val="001C32E6"/>
    <w:rsid w:val="001C35CB"/>
    <w:rsid w:val="001E25F5"/>
    <w:rsid w:val="001E3DEB"/>
    <w:rsid w:val="001E6600"/>
    <w:rsid w:val="00214FE2"/>
    <w:rsid w:val="002646E6"/>
    <w:rsid w:val="002739A3"/>
    <w:rsid w:val="002A3C12"/>
    <w:rsid w:val="002C3A1F"/>
    <w:rsid w:val="002C4AF6"/>
    <w:rsid w:val="002D15AB"/>
    <w:rsid w:val="002D7099"/>
    <w:rsid w:val="003011C1"/>
    <w:rsid w:val="003052FD"/>
    <w:rsid w:val="00310977"/>
    <w:rsid w:val="0033689B"/>
    <w:rsid w:val="00356BF0"/>
    <w:rsid w:val="00360666"/>
    <w:rsid w:val="00381C2D"/>
    <w:rsid w:val="003935E8"/>
    <w:rsid w:val="00393C3B"/>
    <w:rsid w:val="00395BEB"/>
    <w:rsid w:val="003A2A45"/>
    <w:rsid w:val="003B3C95"/>
    <w:rsid w:val="003D7D8A"/>
    <w:rsid w:val="003E085E"/>
    <w:rsid w:val="003F7C43"/>
    <w:rsid w:val="004050C6"/>
    <w:rsid w:val="004748C2"/>
    <w:rsid w:val="004A0DC5"/>
    <w:rsid w:val="004B78E6"/>
    <w:rsid w:val="004D50BD"/>
    <w:rsid w:val="004F1684"/>
    <w:rsid w:val="00502C6B"/>
    <w:rsid w:val="00527384"/>
    <w:rsid w:val="00544983"/>
    <w:rsid w:val="00565A36"/>
    <w:rsid w:val="0058108E"/>
    <w:rsid w:val="0058598E"/>
    <w:rsid w:val="005A1414"/>
    <w:rsid w:val="005C4F5B"/>
    <w:rsid w:val="005D79AE"/>
    <w:rsid w:val="005E37D9"/>
    <w:rsid w:val="005F316C"/>
    <w:rsid w:val="0060594D"/>
    <w:rsid w:val="006345EE"/>
    <w:rsid w:val="00677684"/>
    <w:rsid w:val="00683AC4"/>
    <w:rsid w:val="006942B0"/>
    <w:rsid w:val="006A2E27"/>
    <w:rsid w:val="006A7438"/>
    <w:rsid w:val="006C6FE3"/>
    <w:rsid w:val="006D5A71"/>
    <w:rsid w:val="006E3C18"/>
    <w:rsid w:val="007022F0"/>
    <w:rsid w:val="00706A31"/>
    <w:rsid w:val="0071225F"/>
    <w:rsid w:val="00715D1B"/>
    <w:rsid w:val="00723974"/>
    <w:rsid w:val="00731998"/>
    <w:rsid w:val="00765A0C"/>
    <w:rsid w:val="007924B7"/>
    <w:rsid w:val="007A70BB"/>
    <w:rsid w:val="0080343C"/>
    <w:rsid w:val="00807877"/>
    <w:rsid w:val="00813B45"/>
    <w:rsid w:val="00820E9B"/>
    <w:rsid w:val="008305F1"/>
    <w:rsid w:val="008352A7"/>
    <w:rsid w:val="008471B0"/>
    <w:rsid w:val="00872DAC"/>
    <w:rsid w:val="008973B4"/>
    <w:rsid w:val="008A01F9"/>
    <w:rsid w:val="008C3E2D"/>
    <w:rsid w:val="008C7573"/>
    <w:rsid w:val="008F2588"/>
    <w:rsid w:val="009028AB"/>
    <w:rsid w:val="00911434"/>
    <w:rsid w:val="00937ED9"/>
    <w:rsid w:val="0094038C"/>
    <w:rsid w:val="00943E6F"/>
    <w:rsid w:val="009B5A63"/>
    <w:rsid w:val="009C09D8"/>
    <w:rsid w:val="009C155B"/>
    <w:rsid w:val="00A04DFA"/>
    <w:rsid w:val="00A056F1"/>
    <w:rsid w:val="00A15529"/>
    <w:rsid w:val="00A17BD1"/>
    <w:rsid w:val="00A36181"/>
    <w:rsid w:val="00A525EF"/>
    <w:rsid w:val="00AA0271"/>
    <w:rsid w:val="00AA7236"/>
    <w:rsid w:val="00AB3370"/>
    <w:rsid w:val="00AE3603"/>
    <w:rsid w:val="00B0745C"/>
    <w:rsid w:val="00B164DC"/>
    <w:rsid w:val="00B2098D"/>
    <w:rsid w:val="00B37DE0"/>
    <w:rsid w:val="00B42159"/>
    <w:rsid w:val="00B80656"/>
    <w:rsid w:val="00B87285"/>
    <w:rsid w:val="00B87C61"/>
    <w:rsid w:val="00B942FF"/>
    <w:rsid w:val="00BB2726"/>
    <w:rsid w:val="00BB3382"/>
    <w:rsid w:val="00BB46B4"/>
    <w:rsid w:val="00BC64E4"/>
    <w:rsid w:val="00BC7F50"/>
    <w:rsid w:val="00BE24D9"/>
    <w:rsid w:val="00C33851"/>
    <w:rsid w:val="00C34C5A"/>
    <w:rsid w:val="00C53FA7"/>
    <w:rsid w:val="00C76E97"/>
    <w:rsid w:val="00C80E70"/>
    <w:rsid w:val="00C91AEA"/>
    <w:rsid w:val="00CB1A2A"/>
    <w:rsid w:val="00CB4C0B"/>
    <w:rsid w:val="00CB5216"/>
    <w:rsid w:val="00CB5684"/>
    <w:rsid w:val="00CD5446"/>
    <w:rsid w:val="00CD664C"/>
    <w:rsid w:val="00CE2C08"/>
    <w:rsid w:val="00D14886"/>
    <w:rsid w:val="00D211A8"/>
    <w:rsid w:val="00D2376E"/>
    <w:rsid w:val="00D36F6E"/>
    <w:rsid w:val="00D64617"/>
    <w:rsid w:val="00DA0E61"/>
    <w:rsid w:val="00DD2974"/>
    <w:rsid w:val="00DF150D"/>
    <w:rsid w:val="00DF652D"/>
    <w:rsid w:val="00E32D5F"/>
    <w:rsid w:val="00E36031"/>
    <w:rsid w:val="00E53034"/>
    <w:rsid w:val="00E54A2A"/>
    <w:rsid w:val="00E61125"/>
    <w:rsid w:val="00E701E3"/>
    <w:rsid w:val="00E714FF"/>
    <w:rsid w:val="00E72B0B"/>
    <w:rsid w:val="00E80700"/>
    <w:rsid w:val="00EA71A4"/>
    <w:rsid w:val="00EB1AC7"/>
    <w:rsid w:val="00EB4CB0"/>
    <w:rsid w:val="00EC602F"/>
    <w:rsid w:val="00F22169"/>
    <w:rsid w:val="00F36386"/>
    <w:rsid w:val="00F3768F"/>
    <w:rsid w:val="00F44765"/>
    <w:rsid w:val="00F95921"/>
    <w:rsid w:val="00FC7693"/>
    <w:rsid w:val="00FE1495"/>
    <w:rsid w:val="289F3D73"/>
    <w:rsid w:val="30CC3ACE"/>
    <w:rsid w:val="47776344"/>
  </w:rsids>
  <m:mathPr>
    <m:mathFont m:val="Cambria Math"/>
    <m:brkBin m:val="before"/>
    <m:brkBinSub m:val="--"/>
    <m:smallFrac m:val="0"/>
    <m:dispDef/>
    <m:lMargin m:val="0"/>
    <m:rMargin m:val="0"/>
    <m:defJc m:val="centerGroup"/>
    <m:wrapIndent m:val="1440"/>
    <m:intLim m:val="subSup"/>
    <m:naryLim m:val="undOvr"/>
  </m:mathPr>
  <w:themeFontLang w:val="en-US" w:eastAsia="ko-KR" w:bidi="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FDC4035"/>
  <w15:docId w15:val="{90CE26A3-AF6F-412C-BCAF-689426711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after="160" w:line="360" w:lineRule="auto"/>
      <w:jc w:val="both"/>
    </w:pPr>
    <w:rPr>
      <w:rFonts w:eastAsiaTheme="minorEastAsia" w:cstheme="minorBidi"/>
      <w:kern w:val="2"/>
      <w:sz w:val="26"/>
      <w:szCs w:val="22"/>
      <w:lang w:eastAsia="ko-KR"/>
      <w14:ligatures w14:val="standardContextual"/>
    </w:rPr>
  </w:style>
  <w:style w:type="paragraph" w:styleId="Heading1">
    <w:name w:val="heading 1"/>
    <w:basedOn w:val="Normal"/>
    <w:next w:val="Normal"/>
    <w:link w:val="Heading1Char"/>
    <w:uiPriority w:val="9"/>
    <w:qFormat/>
    <w:pPr>
      <w:keepNext/>
      <w:keepLines/>
      <w:numPr>
        <w:numId w:val="1"/>
      </w:numPr>
      <w:spacing w:before="240" w:after="240"/>
      <w:jc w:val="center"/>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pPr>
      <w:keepNext/>
      <w:keepLines/>
      <w:numPr>
        <w:numId w:val="2"/>
      </w:numPr>
      <w:spacing w:before="40" w:after="0"/>
      <w:jc w:val="left"/>
      <w:outlineLvl w:val="1"/>
    </w:pPr>
    <w:rPr>
      <w:rFonts w:eastAsiaTheme="majorEastAsia" w:cstheme="majorBidi"/>
      <w:b/>
      <w:caps/>
      <w:szCs w:val="26"/>
    </w:rPr>
  </w:style>
  <w:style w:type="paragraph" w:styleId="Heading3">
    <w:name w:val="heading 3"/>
    <w:basedOn w:val="Normal"/>
    <w:next w:val="Normal"/>
    <w:link w:val="Heading3Char"/>
    <w:uiPriority w:val="9"/>
    <w:unhideWhenUsed/>
    <w:qFormat/>
    <w:pPr>
      <w:keepNext/>
      <w:keepLines/>
      <w:numPr>
        <w:ilvl w:val="1"/>
        <w:numId w:val="2"/>
      </w:numPr>
      <w:spacing w:before="40" w:after="0"/>
      <w:jc w:val="left"/>
      <w:outlineLvl w:val="2"/>
    </w:pPr>
    <w:rPr>
      <w:rFonts w:eastAsiaTheme="majorEastAsia" w:cstheme="majorBidi"/>
      <w:b/>
      <w:szCs w:val="24"/>
      <w:lang w:val="vi-VN"/>
    </w:rPr>
  </w:style>
  <w:style w:type="paragraph" w:styleId="Heading4">
    <w:name w:val="heading 4"/>
    <w:basedOn w:val="Normal"/>
    <w:next w:val="Normal"/>
    <w:link w:val="Heading4Char"/>
    <w:uiPriority w:val="9"/>
    <w:unhideWhenUsed/>
    <w:qFormat/>
    <w:pPr>
      <w:keepNext/>
      <w:keepLines/>
      <w:numPr>
        <w:ilvl w:val="2"/>
        <w:numId w:val="2"/>
      </w:numPr>
      <w:spacing w:before="40" w:after="0"/>
      <w:jc w:val="left"/>
      <w:outlineLvl w:val="3"/>
    </w:pPr>
    <w:rPr>
      <w:rFonts w:eastAsiaTheme="majorEastAsia" w:cstheme="majorBidi"/>
      <w:i/>
      <w:iCs/>
      <w:lang w:val="vi-V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after="140" w:line="276" w:lineRule="auto"/>
    </w:pPr>
  </w:style>
  <w:style w:type="paragraph" w:styleId="Caption">
    <w:name w:val="caption"/>
    <w:basedOn w:val="Normal"/>
    <w:next w:val="Normal"/>
    <w:uiPriority w:val="35"/>
    <w:semiHidden/>
    <w:unhideWhenUsed/>
    <w:qFormat/>
    <w:pPr>
      <w:spacing w:after="200" w:line="240" w:lineRule="auto"/>
    </w:pPr>
    <w:rPr>
      <w:i/>
      <w:iCs/>
      <w:color w:val="44546A" w:themeColor="text2"/>
      <w:sz w:val="18"/>
      <w:szCs w:val="18"/>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List">
    <w:name w:val="List"/>
    <w:basedOn w:val="BodyText"/>
    <w:qFormat/>
    <w:rPr>
      <w:rFonts w:cs="Lucida Sans"/>
    </w:rPr>
  </w:style>
  <w:style w:type="paragraph" w:styleId="NormalWeb">
    <w:name w:val="Normal (Web)"/>
    <w:uiPriority w:val="99"/>
    <w:semiHidden/>
    <w:unhideWhenUsed/>
    <w:pPr>
      <w:spacing w:beforeAutospacing="1" w:afterAutospacing="1"/>
    </w:pPr>
    <w:rPr>
      <w:sz w:val="24"/>
      <w:szCs w:val="24"/>
      <w:lang w:eastAsia="zh-CN"/>
    </w:rPr>
  </w:style>
  <w:style w:type="table" w:styleId="TableGrid">
    <w:name w:val="Table Grid"/>
    <w:basedOn w:val="TableNormal"/>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spacing w:after="0" w:line="240" w:lineRule="auto"/>
      <w:contextualSpacing/>
      <w:jc w:val="center"/>
    </w:pPr>
    <w:rPr>
      <w:rFonts w:eastAsiaTheme="majorEastAsia" w:cstheme="majorBidi"/>
      <w:b/>
      <w:caps/>
      <w:spacing w:val="-10"/>
      <w:sz w:val="28"/>
      <w:szCs w:val="56"/>
    </w:rPr>
  </w:style>
  <w:style w:type="character" w:customStyle="1" w:styleId="Heading1Char">
    <w:name w:val="Heading 1 Char"/>
    <w:basedOn w:val="DefaultParagraphFont"/>
    <w:link w:val="Heading1"/>
    <w:uiPriority w:val="9"/>
    <w:qFormat/>
    <w:rPr>
      <w:rFonts w:ascii="Times New Roman" w:eastAsiaTheme="majorEastAsia" w:hAnsi="Times New Roman" w:cstheme="majorBidi"/>
      <w:b/>
      <w:caps/>
      <w:sz w:val="28"/>
      <w:szCs w:val="32"/>
    </w:rPr>
  </w:style>
  <w:style w:type="character" w:customStyle="1" w:styleId="Heading2Char">
    <w:name w:val="Heading 2 Char"/>
    <w:basedOn w:val="DefaultParagraphFont"/>
    <w:link w:val="Heading2"/>
    <w:uiPriority w:val="9"/>
    <w:qFormat/>
    <w:rPr>
      <w:rFonts w:ascii="Times New Roman" w:eastAsiaTheme="majorEastAsia" w:hAnsi="Times New Roman" w:cstheme="majorBidi"/>
      <w:b/>
      <w:caps/>
      <w:sz w:val="26"/>
      <w:szCs w:val="26"/>
    </w:rPr>
  </w:style>
  <w:style w:type="character" w:customStyle="1" w:styleId="PhnChar">
    <w:name w:val="Phần Char"/>
    <w:basedOn w:val="Heading1Char"/>
    <w:link w:val="Phn"/>
    <w:qFormat/>
    <w:rPr>
      <w:rFonts w:ascii="Times New Roman" w:eastAsiaTheme="majorEastAsia" w:hAnsi="Times New Roman" w:cstheme="majorBidi"/>
      <w:b/>
      <w:caps/>
      <w:sz w:val="28"/>
      <w:szCs w:val="32"/>
      <w:lang w:val="vi-VN"/>
    </w:rPr>
  </w:style>
  <w:style w:type="paragraph" w:customStyle="1" w:styleId="Phn">
    <w:name w:val="Phần"/>
    <w:basedOn w:val="Heading1"/>
    <w:link w:val="PhnChar"/>
    <w:qFormat/>
    <w:pPr>
      <w:numPr>
        <w:numId w:val="3"/>
      </w:numPr>
      <w:ind w:left="360"/>
    </w:pPr>
    <w:rPr>
      <w:lang w:val="vi-VN"/>
    </w:rPr>
  </w:style>
  <w:style w:type="character" w:customStyle="1" w:styleId="Heading3Char">
    <w:name w:val="Heading 3 Char"/>
    <w:basedOn w:val="DefaultParagraphFont"/>
    <w:link w:val="Heading3"/>
    <w:uiPriority w:val="9"/>
    <w:qFormat/>
    <w:rPr>
      <w:rFonts w:ascii="Times New Roman" w:eastAsiaTheme="majorEastAsia" w:hAnsi="Times New Roman" w:cstheme="majorBidi"/>
      <w:b/>
      <w:sz w:val="26"/>
      <w:szCs w:val="24"/>
      <w:lang w:val="vi-VN"/>
    </w:rPr>
  </w:style>
  <w:style w:type="character" w:customStyle="1" w:styleId="TnkhoahcChar">
    <w:name w:val="Tên khoa học Char"/>
    <w:basedOn w:val="DefaultParagraphFont"/>
    <w:link w:val="Tnkhoahc"/>
    <w:qFormat/>
    <w:rPr>
      <w:rFonts w:ascii="Times New Roman" w:eastAsiaTheme="majorEastAsia" w:hAnsi="Times New Roman" w:cstheme="majorBidi"/>
      <w:i/>
      <w:sz w:val="26"/>
      <w:szCs w:val="24"/>
    </w:rPr>
  </w:style>
  <w:style w:type="paragraph" w:customStyle="1" w:styleId="Tnkhoahc">
    <w:name w:val="Tên khoa học"/>
    <w:basedOn w:val="Normal"/>
    <w:link w:val="TnkhoahcChar"/>
    <w:qFormat/>
    <w:rPr>
      <w:i/>
    </w:rPr>
  </w:style>
  <w:style w:type="character" w:customStyle="1" w:styleId="BngChar">
    <w:name w:val="Bảng Char"/>
    <w:basedOn w:val="TnkhoahcChar"/>
    <w:link w:val="Bng"/>
    <w:qFormat/>
    <w:rPr>
      <w:rFonts w:ascii="Times New Roman" w:eastAsiaTheme="majorEastAsia" w:hAnsi="Times New Roman" w:cstheme="majorBidi"/>
      <w:i w:val="0"/>
      <w:sz w:val="24"/>
      <w:szCs w:val="24"/>
    </w:rPr>
  </w:style>
  <w:style w:type="paragraph" w:customStyle="1" w:styleId="Bng">
    <w:name w:val="Bảng"/>
    <w:basedOn w:val="Normal"/>
    <w:link w:val="BngChar"/>
    <w:qFormat/>
    <w:pPr>
      <w:jc w:val="center"/>
    </w:pPr>
    <w:rPr>
      <w:sz w:val="24"/>
    </w:rPr>
  </w:style>
  <w:style w:type="character" w:customStyle="1" w:styleId="ChthchbngChar">
    <w:name w:val="Chú thích bảng Char"/>
    <w:basedOn w:val="BngChar"/>
    <w:link w:val="Chthchbng"/>
    <w:qFormat/>
    <w:rPr>
      <w:rFonts w:ascii="Times New Roman" w:eastAsiaTheme="majorEastAsia" w:hAnsi="Times New Roman" w:cstheme="majorBidi"/>
      <w:i/>
      <w:iCs/>
      <w:sz w:val="20"/>
      <w:szCs w:val="18"/>
    </w:rPr>
  </w:style>
  <w:style w:type="paragraph" w:customStyle="1" w:styleId="Chthchbng">
    <w:name w:val="Chú thích bảng"/>
    <w:basedOn w:val="Caption"/>
    <w:link w:val="ChthchbngChar"/>
    <w:qFormat/>
    <w:pPr>
      <w:jc w:val="center"/>
    </w:pPr>
    <w:rPr>
      <w:sz w:val="20"/>
    </w:rPr>
  </w:style>
  <w:style w:type="character" w:customStyle="1" w:styleId="TnbngChar">
    <w:name w:val="Tên bảng Char"/>
    <w:basedOn w:val="ChthchbngChar"/>
    <w:link w:val="Tnbng"/>
    <w:qFormat/>
    <w:rPr>
      <w:rFonts w:ascii="Times New Roman" w:eastAsiaTheme="majorEastAsia" w:hAnsi="Times New Roman" w:cstheme="majorBidi"/>
      <w:b/>
      <w:i w:val="0"/>
      <w:iCs/>
      <w:sz w:val="20"/>
      <w:szCs w:val="18"/>
    </w:rPr>
  </w:style>
  <w:style w:type="paragraph" w:customStyle="1" w:styleId="Tnbng">
    <w:name w:val="Tên bảng"/>
    <w:basedOn w:val="Caption"/>
    <w:link w:val="TnbngChar"/>
    <w:qFormat/>
    <w:pPr>
      <w:jc w:val="center"/>
    </w:pPr>
    <w:rPr>
      <w:b/>
      <w:i w:val="0"/>
      <w:sz w:val="22"/>
    </w:rPr>
  </w:style>
  <w:style w:type="character" w:customStyle="1" w:styleId="TnhnhChar">
    <w:name w:val="Tên hình Char"/>
    <w:basedOn w:val="TnbngChar"/>
    <w:link w:val="Tnhnh"/>
    <w:qFormat/>
    <w:rPr>
      <w:rFonts w:ascii="Times New Roman" w:eastAsiaTheme="majorEastAsia" w:hAnsi="Times New Roman" w:cstheme="majorBidi"/>
      <w:b/>
      <w:i w:val="0"/>
      <w:iCs/>
      <w:sz w:val="20"/>
      <w:szCs w:val="18"/>
    </w:rPr>
  </w:style>
  <w:style w:type="paragraph" w:customStyle="1" w:styleId="Tnhnh">
    <w:name w:val="Tên hình"/>
    <w:basedOn w:val="Caption"/>
    <w:link w:val="TnhnhChar"/>
    <w:qFormat/>
    <w:pPr>
      <w:jc w:val="center"/>
    </w:pPr>
    <w:rPr>
      <w:b/>
      <w:i w:val="0"/>
      <w:sz w:val="22"/>
    </w:rPr>
  </w:style>
  <w:style w:type="character" w:customStyle="1" w:styleId="TiliuthamkhoChar">
    <w:name w:val="Tài liệu tham khảo Char"/>
    <w:basedOn w:val="TnhnhChar"/>
    <w:link w:val="Tiliuthamkho"/>
    <w:qFormat/>
    <w:rPr>
      <w:rFonts w:ascii="Times New Roman" w:eastAsiaTheme="majorEastAsia" w:hAnsi="Times New Roman" w:cstheme="majorBidi"/>
      <w:b w:val="0"/>
      <w:i w:val="0"/>
      <w:iCs/>
      <w:sz w:val="20"/>
      <w:szCs w:val="18"/>
    </w:rPr>
  </w:style>
  <w:style w:type="paragraph" w:customStyle="1" w:styleId="Tiliuthamkho">
    <w:name w:val="Tài liệu tham khảo"/>
    <w:basedOn w:val="Tnhnh"/>
    <w:link w:val="TiliuthamkhoChar"/>
    <w:qFormat/>
    <w:pPr>
      <w:jc w:val="left"/>
    </w:pPr>
    <w:rPr>
      <w:b w:val="0"/>
    </w:rPr>
  </w:style>
  <w:style w:type="character" w:customStyle="1" w:styleId="TitleChar">
    <w:name w:val="Title Char"/>
    <w:basedOn w:val="DefaultParagraphFont"/>
    <w:link w:val="Title"/>
    <w:uiPriority w:val="10"/>
    <w:qFormat/>
    <w:rPr>
      <w:rFonts w:ascii="Times New Roman" w:eastAsiaTheme="majorEastAsia" w:hAnsi="Times New Roman" w:cstheme="majorBidi"/>
      <w:b/>
      <w:caps/>
      <w:spacing w:val="-10"/>
      <w:kern w:val="2"/>
      <w:sz w:val="28"/>
      <w:szCs w:val="56"/>
    </w:rPr>
  </w:style>
  <w:style w:type="character" w:customStyle="1" w:styleId="HeaderChar">
    <w:name w:val="Header Char"/>
    <w:basedOn w:val="DefaultParagraphFont"/>
    <w:link w:val="Header"/>
    <w:uiPriority w:val="99"/>
    <w:qFormat/>
    <w:rPr>
      <w:rFonts w:ascii="Times New Roman" w:hAnsi="Times New Roman"/>
      <w:sz w:val="26"/>
    </w:rPr>
  </w:style>
  <w:style w:type="character" w:customStyle="1" w:styleId="FooterChar">
    <w:name w:val="Footer Char"/>
    <w:basedOn w:val="DefaultParagraphFont"/>
    <w:link w:val="Footer"/>
    <w:uiPriority w:val="99"/>
    <w:qFormat/>
    <w:rPr>
      <w:rFonts w:ascii="Times New Roman" w:hAnsi="Times New Roman"/>
      <w:sz w:val="26"/>
    </w:rPr>
  </w:style>
  <w:style w:type="character" w:customStyle="1" w:styleId="Heading4Char">
    <w:name w:val="Heading 4 Char"/>
    <w:basedOn w:val="DefaultParagraphFont"/>
    <w:link w:val="Heading4"/>
    <w:uiPriority w:val="9"/>
    <w:qFormat/>
    <w:rPr>
      <w:rFonts w:ascii="Times New Roman" w:eastAsiaTheme="majorEastAsia" w:hAnsi="Times New Roman" w:cstheme="majorBidi"/>
      <w:i/>
      <w:iCs/>
      <w:sz w:val="26"/>
      <w:lang w:val="vi-VN"/>
    </w:rPr>
  </w:style>
  <w:style w:type="character" w:customStyle="1" w:styleId="NhnmanhTinht1">
    <w:name w:val="Nhấn mạnh Tinh tế1"/>
    <w:basedOn w:val="DefaultParagraphFont"/>
    <w:uiPriority w:val="19"/>
    <w:qFormat/>
    <w:rPr>
      <w:i/>
      <w:iCs/>
      <w:color w:val="404040" w:themeColor="text1" w:themeTint="BF"/>
    </w:rPr>
  </w:style>
  <w:style w:type="paragraph" w:customStyle="1" w:styleId="Heading">
    <w:name w:val="Heading"/>
    <w:basedOn w:val="Normal"/>
    <w:next w:val="BodyText"/>
    <w:qFormat/>
    <w:pPr>
      <w:keepNext/>
      <w:spacing w:before="240" w:after="120"/>
    </w:pPr>
    <w:rPr>
      <w:rFonts w:ascii="Calibri" w:eastAsia="Arial Unicode MS" w:hAnsi="Calibri" w:cs="Lucida Sans"/>
      <w:sz w:val="28"/>
      <w:szCs w:val="28"/>
    </w:rPr>
  </w:style>
  <w:style w:type="paragraph" w:customStyle="1" w:styleId="Index">
    <w:name w:val="Index"/>
    <w:basedOn w:val="Normal"/>
    <w:qFormat/>
    <w:pPr>
      <w:suppressLineNumbers/>
    </w:pPr>
    <w:rPr>
      <w:rFonts w:cs="Lucida Sans"/>
    </w:rPr>
  </w:style>
  <w:style w:type="paragraph" w:customStyle="1" w:styleId="HeaderandFooter">
    <w:name w:val="Header and Footer"/>
    <w:basedOn w:val="Normal"/>
    <w:qFormat/>
  </w:style>
  <w:style w:type="paragraph" w:styleId="ListParagraph">
    <w:name w:val="List Paragraph"/>
    <w:basedOn w:val="Normal"/>
    <w:uiPriority w:val="99"/>
    <w:unhideWhenUsed/>
    <w:pPr>
      <w:ind w:left="720"/>
      <w:contextualSpacing/>
    </w:pPr>
  </w:style>
  <w:style w:type="paragraph" w:styleId="TOCHeading">
    <w:name w:val="TOC Heading"/>
    <w:basedOn w:val="Heading1"/>
    <w:next w:val="Normal"/>
    <w:uiPriority w:val="39"/>
    <w:unhideWhenUsed/>
    <w:qFormat/>
    <w:rsid w:val="005C4F5B"/>
    <w:pPr>
      <w:numPr>
        <w:numId w:val="0"/>
      </w:numPr>
      <w:tabs>
        <w:tab w:val="clear" w:pos="0"/>
      </w:tabs>
      <w:suppressAutoHyphens w:val="0"/>
      <w:spacing w:after="0" w:line="259" w:lineRule="auto"/>
      <w:jc w:val="left"/>
      <w:outlineLvl w:val="9"/>
    </w:pPr>
    <w:rPr>
      <w:rFonts w:asciiTheme="majorHAnsi" w:hAnsiTheme="majorHAnsi"/>
      <w:b w:val="0"/>
      <w:caps w:val="0"/>
      <w:color w:val="2F5496" w:themeColor="accent1" w:themeShade="BF"/>
      <w:kern w:val="0"/>
      <w:sz w:val="32"/>
      <w:lang w:eastAsia="en-US"/>
      <w14:ligatures w14:val="none"/>
    </w:rPr>
  </w:style>
  <w:style w:type="paragraph" w:styleId="TOC1">
    <w:name w:val="toc 1"/>
    <w:basedOn w:val="Normal"/>
    <w:next w:val="Normal"/>
    <w:autoRedefine/>
    <w:uiPriority w:val="39"/>
    <w:unhideWhenUsed/>
    <w:rsid w:val="005C4F5B"/>
    <w:pPr>
      <w:spacing w:after="100"/>
    </w:pPr>
  </w:style>
  <w:style w:type="character" w:styleId="Hyperlink">
    <w:name w:val="Hyperlink"/>
    <w:basedOn w:val="DefaultParagraphFont"/>
    <w:uiPriority w:val="99"/>
    <w:unhideWhenUsed/>
    <w:rsid w:val="005C4F5B"/>
    <w:rPr>
      <w:color w:val="0563C1" w:themeColor="hyperlink"/>
      <w:u w:val="single"/>
    </w:rPr>
  </w:style>
  <w:style w:type="paragraph" w:styleId="TOC2">
    <w:name w:val="toc 2"/>
    <w:basedOn w:val="Normal"/>
    <w:next w:val="Normal"/>
    <w:autoRedefine/>
    <w:uiPriority w:val="39"/>
    <w:unhideWhenUsed/>
    <w:rsid w:val="005C4F5B"/>
    <w:pPr>
      <w:spacing w:after="100"/>
      <w:ind w:left="260"/>
    </w:pPr>
  </w:style>
  <w:style w:type="paragraph" w:styleId="TOC3">
    <w:name w:val="toc 3"/>
    <w:basedOn w:val="Normal"/>
    <w:next w:val="Normal"/>
    <w:autoRedefine/>
    <w:uiPriority w:val="39"/>
    <w:unhideWhenUsed/>
    <w:rsid w:val="005C4F5B"/>
    <w:pPr>
      <w:suppressAutoHyphens w:val="0"/>
      <w:spacing w:after="100" w:line="259" w:lineRule="auto"/>
      <w:ind w:left="440"/>
      <w:jc w:val="left"/>
    </w:pPr>
    <w:rPr>
      <w:rFonts w:asciiTheme="minorHAnsi" w:hAnsiTheme="minorHAnsi" w:cs="Times New Roman"/>
      <w:kern w:val="0"/>
      <w:sz w:val="22"/>
      <w:lang w:eastAsia="en-US"/>
      <w14:ligatures w14:val="none"/>
    </w:rPr>
  </w:style>
  <w:style w:type="character" w:styleId="UnresolvedMention">
    <w:name w:val="Unresolved Mention"/>
    <w:basedOn w:val="DefaultParagraphFont"/>
    <w:uiPriority w:val="99"/>
    <w:semiHidden/>
    <w:unhideWhenUsed/>
    <w:rsid w:val="005859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568939">
      <w:bodyDiv w:val="1"/>
      <w:marLeft w:val="0"/>
      <w:marRight w:val="0"/>
      <w:marTop w:val="0"/>
      <w:marBottom w:val="0"/>
      <w:divBdr>
        <w:top w:val="none" w:sz="0" w:space="0" w:color="auto"/>
        <w:left w:val="none" w:sz="0" w:space="0" w:color="auto"/>
        <w:bottom w:val="none" w:sz="0" w:space="0" w:color="auto"/>
        <w:right w:val="none" w:sz="0" w:space="0" w:color="auto"/>
      </w:divBdr>
    </w:div>
    <w:div w:id="516576768">
      <w:bodyDiv w:val="1"/>
      <w:marLeft w:val="0"/>
      <w:marRight w:val="0"/>
      <w:marTop w:val="0"/>
      <w:marBottom w:val="0"/>
      <w:divBdr>
        <w:top w:val="none" w:sz="0" w:space="0" w:color="auto"/>
        <w:left w:val="none" w:sz="0" w:space="0" w:color="auto"/>
        <w:bottom w:val="none" w:sz="0" w:space="0" w:color="auto"/>
        <w:right w:val="none" w:sz="0" w:space="0" w:color="auto"/>
      </w:divBdr>
    </w:div>
    <w:div w:id="914702960">
      <w:bodyDiv w:val="1"/>
      <w:marLeft w:val="0"/>
      <w:marRight w:val="0"/>
      <w:marTop w:val="0"/>
      <w:marBottom w:val="0"/>
      <w:divBdr>
        <w:top w:val="none" w:sz="0" w:space="0" w:color="auto"/>
        <w:left w:val="none" w:sz="0" w:space="0" w:color="auto"/>
        <w:bottom w:val="none" w:sz="0" w:space="0" w:color="auto"/>
        <w:right w:val="none" w:sz="0" w:space="0" w:color="auto"/>
      </w:divBdr>
      <w:divsChild>
        <w:div w:id="1387755954">
          <w:marLeft w:val="0"/>
          <w:marRight w:val="0"/>
          <w:marTop w:val="0"/>
          <w:marBottom w:val="0"/>
          <w:divBdr>
            <w:top w:val="none" w:sz="0" w:space="0" w:color="auto"/>
            <w:left w:val="none" w:sz="0" w:space="0" w:color="auto"/>
            <w:bottom w:val="none" w:sz="0" w:space="0" w:color="auto"/>
            <w:right w:val="none" w:sz="0" w:space="0" w:color="auto"/>
          </w:divBdr>
        </w:div>
        <w:div w:id="1483082113">
          <w:marLeft w:val="0"/>
          <w:marRight w:val="0"/>
          <w:marTop w:val="0"/>
          <w:marBottom w:val="0"/>
          <w:divBdr>
            <w:top w:val="none" w:sz="0" w:space="0" w:color="auto"/>
            <w:left w:val="none" w:sz="0" w:space="0" w:color="auto"/>
            <w:bottom w:val="none" w:sz="0" w:space="0" w:color="auto"/>
            <w:right w:val="none" w:sz="0" w:space="0" w:color="auto"/>
          </w:divBdr>
        </w:div>
        <w:div w:id="609166864">
          <w:marLeft w:val="0"/>
          <w:marRight w:val="0"/>
          <w:marTop w:val="0"/>
          <w:marBottom w:val="0"/>
          <w:divBdr>
            <w:top w:val="none" w:sz="0" w:space="0" w:color="auto"/>
            <w:left w:val="none" w:sz="0" w:space="0" w:color="auto"/>
            <w:bottom w:val="none" w:sz="0" w:space="0" w:color="auto"/>
            <w:right w:val="none" w:sz="0" w:space="0" w:color="auto"/>
          </w:divBdr>
        </w:div>
        <w:div w:id="1316760169">
          <w:marLeft w:val="0"/>
          <w:marRight w:val="0"/>
          <w:marTop w:val="0"/>
          <w:marBottom w:val="0"/>
          <w:divBdr>
            <w:top w:val="none" w:sz="0" w:space="0" w:color="auto"/>
            <w:left w:val="none" w:sz="0" w:space="0" w:color="auto"/>
            <w:bottom w:val="none" w:sz="0" w:space="0" w:color="auto"/>
            <w:right w:val="none" w:sz="0" w:space="0" w:color="auto"/>
          </w:divBdr>
        </w:div>
        <w:div w:id="278340799">
          <w:marLeft w:val="0"/>
          <w:marRight w:val="0"/>
          <w:marTop w:val="0"/>
          <w:marBottom w:val="0"/>
          <w:divBdr>
            <w:top w:val="none" w:sz="0" w:space="0" w:color="auto"/>
            <w:left w:val="none" w:sz="0" w:space="0" w:color="auto"/>
            <w:bottom w:val="none" w:sz="0" w:space="0" w:color="auto"/>
            <w:right w:val="none" w:sz="0" w:space="0" w:color="auto"/>
          </w:divBdr>
        </w:div>
        <w:div w:id="1308169623">
          <w:marLeft w:val="0"/>
          <w:marRight w:val="0"/>
          <w:marTop w:val="0"/>
          <w:marBottom w:val="0"/>
          <w:divBdr>
            <w:top w:val="none" w:sz="0" w:space="0" w:color="auto"/>
            <w:left w:val="none" w:sz="0" w:space="0" w:color="auto"/>
            <w:bottom w:val="none" w:sz="0" w:space="0" w:color="auto"/>
            <w:right w:val="none" w:sz="0" w:space="0" w:color="auto"/>
          </w:divBdr>
        </w:div>
        <w:div w:id="1348289270">
          <w:marLeft w:val="0"/>
          <w:marRight w:val="0"/>
          <w:marTop w:val="0"/>
          <w:marBottom w:val="0"/>
          <w:divBdr>
            <w:top w:val="none" w:sz="0" w:space="0" w:color="auto"/>
            <w:left w:val="none" w:sz="0" w:space="0" w:color="auto"/>
            <w:bottom w:val="none" w:sz="0" w:space="0" w:color="auto"/>
            <w:right w:val="none" w:sz="0" w:space="0" w:color="auto"/>
          </w:divBdr>
        </w:div>
        <w:div w:id="1664434578">
          <w:marLeft w:val="0"/>
          <w:marRight w:val="0"/>
          <w:marTop w:val="0"/>
          <w:marBottom w:val="0"/>
          <w:divBdr>
            <w:top w:val="none" w:sz="0" w:space="0" w:color="auto"/>
            <w:left w:val="none" w:sz="0" w:space="0" w:color="auto"/>
            <w:bottom w:val="none" w:sz="0" w:space="0" w:color="auto"/>
            <w:right w:val="none" w:sz="0" w:space="0" w:color="auto"/>
          </w:divBdr>
        </w:div>
        <w:div w:id="557547036">
          <w:marLeft w:val="0"/>
          <w:marRight w:val="0"/>
          <w:marTop w:val="0"/>
          <w:marBottom w:val="0"/>
          <w:divBdr>
            <w:top w:val="none" w:sz="0" w:space="0" w:color="auto"/>
            <w:left w:val="none" w:sz="0" w:space="0" w:color="auto"/>
            <w:bottom w:val="none" w:sz="0" w:space="0" w:color="auto"/>
            <w:right w:val="none" w:sz="0" w:space="0" w:color="auto"/>
          </w:divBdr>
        </w:div>
        <w:div w:id="390465725">
          <w:marLeft w:val="0"/>
          <w:marRight w:val="0"/>
          <w:marTop w:val="0"/>
          <w:marBottom w:val="0"/>
          <w:divBdr>
            <w:top w:val="none" w:sz="0" w:space="0" w:color="auto"/>
            <w:left w:val="none" w:sz="0" w:space="0" w:color="auto"/>
            <w:bottom w:val="none" w:sz="0" w:space="0" w:color="auto"/>
            <w:right w:val="none" w:sz="0" w:space="0" w:color="auto"/>
          </w:divBdr>
        </w:div>
        <w:div w:id="1228345402">
          <w:marLeft w:val="0"/>
          <w:marRight w:val="0"/>
          <w:marTop w:val="0"/>
          <w:marBottom w:val="0"/>
          <w:divBdr>
            <w:top w:val="none" w:sz="0" w:space="0" w:color="auto"/>
            <w:left w:val="none" w:sz="0" w:space="0" w:color="auto"/>
            <w:bottom w:val="none" w:sz="0" w:space="0" w:color="auto"/>
            <w:right w:val="none" w:sz="0" w:space="0" w:color="auto"/>
          </w:divBdr>
        </w:div>
        <w:div w:id="110513854">
          <w:marLeft w:val="0"/>
          <w:marRight w:val="0"/>
          <w:marTop w:val="0"/>
          <w:marBottom w:val="0"/>
          <w:divBdr>
            <w:top w:val="none" w:sz="0" w:space="0" w:color="auto"/>
            <w:left w:val="none" w:sz="0" w:space="0" w:color="auto"/>
            <w:bottom w:val="none" w:sz="0" w:space="0" w:color="auto"/>
            <w:right w:val="none" w:sz="0" w:space="0" w:color="auto"/>
          </w:divBdr>
        </w:div>
        <w:div w:id="1712798856">
          <w:marLeft w:val="0"/>
          <w:marRight w:val="0"/>
          <w:marTop w:val="0"/>
          <w:marBottom w:val="0"/>
          <w:divBdr>
            <w:top w:val="none" w:sz="0" w:space="0" w:color="auto"/>
            <w:left w:val="none" w:sz="0" w:space="0" w:color="auto"/>
            <w:bottom w:val="none" w:sz="0" w:space="0" w:color="auto"/>
            <w:right w:val="none" w:sz="0" w:space="0" w:color="auto"/>
          </w:divBdr>
        </w:div>
        <w:div w:id="1062945031">
          <w:marLeft w:val="0"/>
          <w:marRight w:val="0"/>
          <w:marTop w:val="0"/>
          <w:marBottom w:val="0"/>
          <w:divBdr>
            <w:top w:val="none" w:sz="0" w:space="0" w:color="auto"/>
            <w:left w:val="none" w:sz="0" w:space="0" w:color="auto"/>
            <w:bottom w:val="none" w:sz="0" w:space="0" w:color="auto"/>
            <w:right w:val="none" w:sz="0" w:space="0" w:color="auto"/>
          </w:divBdr>
        </w:div>
        <w:div w:id="906844223">
          <w:marLeft w:val="0"/>
          <w:marRight w:val="0"/>
          <w:marTop w:val="0"/>
          <w:marBottom w:val="0"/>
          <w:divBdr>
            <w:top w:val="none" w:sz="0" w:space="0" w:color="auto"/>
            <w:left w:val="none" w:sz="0" w:space="0" w:color="auto"/>
            <w:bottom w:val="none" w:sz="0" w:space="0" w:color="auto"/>
            <w:right w:val="none" w:sz="0" w:space="0" w:color="auto"/>
          </w:divBdr>
        </w:div>
      </w:divsChild>
    </w:div>
    <w:div w:id="1638335761">
      <w:bodyDiv w:val="1"/>
      <w:marLeft w:val="0"/>
      <w:marRight w:val="0"/>
      <w:marTop w:val="0"/>
      <w:marBottom w:val="0"/>
      <w:divBdr>
        <w:top w:val="none" w:sz="0" w:space="0" w:color="auto"/>
        <w:left w:val="none" w:sz="0" w:space="0" w:color="auto"/>
        <w:bottom w:val="none" w:sz="0" w:space="0" w:color="auto"/>
        <w:right w:val="none" w:sz="0" w:space="0" w:color="auto"/>
      </w:divBdr>
    </w:div>
    <w:div w:id="1681463852">
      <w:bodyDiv w:val="1"/>
      <w:marLeft w:val="0"/>
      <w:marRight w:val="0"/>
      <w:marTop w:val="0"/>
      <w:marBottom w:val="0"/>
      <w:divBdr>
        <w:top w:val="none" w:sz="0" w:space="0" w:color="auto"/>
        <w:left w:val="none" w:sz="0" w:space="0" w:color="auto"/>
        <w:bottom w:val="none" w:sz="0" w:space="0" w:color="auto"/>
        <w:right w:val="none" w:sz="0" w:space="0" w:color="auto"/>
      </w:divBdr>
      <w:divsChild>
        <w:div w:id="321281290">
          <w:marLeft w:val="0"/>
          <w:marRight w:val="0"/>
          <w:marTop w:val="0"/>
          <w:marBottom w:val="0"/>
          <w:divBdr>
            <w:top w:val="none" w:sz="0" w:space="0" w:color="auto"/>
            <w:left w:val="none" w:sz="0" w:space="0" w:color="auto"/>
            <w:bottom w:val="none" w:sz="0" w:space="0" w:color="auto"/>
            <w:right w:val="none" w:sz="0" w:space="0" w:color="auto"/>
          </w:divBdr>
        </w:div>
        <w:div w:id="2026710230">
          <w:marLeft w:val="0"/>
          <w:marRight w:val="0"/>
          <w:marTop w:val="0"/>
          <w:marBottom w:val="0"/>
          <w:divBdr>
            <w:top w:val="none" w:sz="0" w:space="0" w:color="auto"/>
            <w:left w:val="none" w:sz="0" w:space="0" w:color="auto"/>
            <w:bottom w:val="none" w:sz="0" w:space="0" w:color="auto"/>
            <w:right w:val="none" w:sz="0" w:space="0" w:color="auto"/>
          </w:divBdr>
        </w:div>
        <w:div w:id="1041126486">
          <w:marLeft w:val="0"/>
          <w:marRight w:val="0"/>
          <w:marTop w:val="0"/>
          <w:marBottom w:val="0"/>
          <w:divBdr>
            <w:top w:val="none" w:sz="0" w:space="0" w:color="auto"/>
            <w:left w:val="none" w:sz="0" w:space="0" w:color="auto"/>
            <w:bottom w:val="none" w:sz="0" w:space="0" w:color="auto"/>
            <w:right w:val="none" w:sz="0" w:space="0" w:color="auto"/>
          </w:divBdr>
        </w:div>
        <w:div w:id="428939361">
          <w:marLeft w:val="0"/>
          <w:marRight w:val="0"/>
          <w:marTop w:val="0"/>
          <w:marBottom w:val="0"/>
          <w:divBdr>
            <w:top w:val="none" w:sz="0" w:space="0" w:color="auto"/>
            <w:left w:val="none" w:sz="0" w:space="0" w:color="auto"/>
            <w:bottom w:val="none" w:sz="0" w:space="0" w:color="auto"/>
            <w:right w:val="none" w:sz="0" w:space="0" w:color="auto"/>
          </w:divBdr>
        </w:div>
        <w:div w:id="1599023680">
          <w:marLeft w:val="0"/>
          <w:marRight w:val="0"/>
          <w:marTop w:val="0"/>
          <w:marBottom w:val="0"/>
          <w:divBdr>
            <w:top w:val="none" w:sz="0" w:space="0" w:color="auto"/>
            <w:left w:val="none" w:sz="0" w:space="0" w:color="auto"/>
            <w:bottom w:val="none" w:sz="0" w:space="0" w:color="auto"/>
            <w:right w:val="none" w:sz="0" w:space="0" w:color="auto"/>
          </w:divBdr>
        </w:div>
        <w:div w:id="1797675174">
          <w:marLeft w:val="0"/>
          <w:marRight w:val="0"/>
          <w:marTop w:val="0"/>
          <w:marBottom w:val="0"/>
          <w:divBdr>
            <w:top w:val="none" w:sz="0" w:space="0" w:color="auto"/>
            <w:left w:val="none" w:sz="0" w:space="0" w:color="auto"/>
            <w:bottom w:val="none" w:sz="0" w:space="0" w:color="auto"/>
            <w:right w:val="none" w:sz="0" w:space="0" w:color="auto"/>
          </w:divBdr>
        </w:div>
        <w:div w:id="2002584078">
          <w:marLeft w:val="0"/>
          <w:marRight w:val="0"/>
          <w:marTop w:val="0"/>
          <w:marBottom w:val="0"/>
          <w:divBdr>
            <w:top w:val="none" w:sz="0" w:space="0" w:color="auto"/>
            <w:left w:val="none" w:sz="0" w:space="0" w:color="auto"/>
            <w:bottom w:val="none" w:sz="0" w:space="0" w:color="auto"/>
            <w:right w:val="none" w:sz="0" w:space="0" w:color="auto"/>
          </w:divBdr>
        </w:div>
        <w:div w:id="1225065694">
          <w:marLeft w:val="0"/>
          <w:marRight w:val="0"/>
          <w:marTop w:val="0"/>
          <w:marBottom w:val="0"/>
          <w:divBdr>
            <w:top w:val="none" w:sz="0" w:space="0" w:color="auto"/>
            <w:left w:val="none" w:sz="0" w:space="0" w:color="auto"/>
            <w:bottom w:val="none" w:sz="0" w:space="0" w:color="auto"/>
            <w:right w:val="none" w:sz="0" w:space="0" w:color="auto"/>
          </w:divBdr>
        </w:div>
        <w:div w:id="1311329673">
          <w:marLeft w:val="0"/>
          <w:marRight w:val="0"/>
          <w:marTop w:val="0"/>
          <w:marBottom w:val="0"/>
          <w:divBdr>
            <w:top w:val="none" w:sz="0" w:space="0" w:color="auto"/>
            <w:left w:val="none" w:sz="0" w:space="0" w:color="auto"/>
            <w:bottom w:val="none" w:sz="0" w:space="0" w:color="auto"/>
            <w:right w:val="none" w:sz="0" w:space="0" w:color="auto"/>
          </w:divBdr>
        </w:div>
        <w:div w:id="755134160">
          <w:marLeft w:val="0"/>
          <w:marRight w:val="0"/>
          <w:marTop w:val="0"/>
          <w:marBottom w:val="0"/>
          <w:divBdr>
            <w:top w:val="none" w:sz="0" w:space="0" w:color="auto"/>
            <w:left w:val="none" w:sz="0" w:space="0" w:color="auto"/>
            <w:bottom w:val="none" w:sz="0" w:space="0" w:color="auto"/>
            <w:right w:val="none" w:sz="0" w:space="0" w:color="auto"/>
          </w:divBdr>
        </w:div>
        <w:div w:id="1523547736">
          <w:marLeft w:val="0"/>
          <w:marRight w:val="0"/>
          <w:marTop w:val="0"/>
          <w:marBottom w:val="0"/>
          <w:divBdr>
            <w:top w:val="none" w:sz="0" w:space="0" w:color="auto"/>
            <w:left w:val="none" w:sz="0" w:space="0" w:color="auto"/>
            <w:bottom w:val="none" w:sz="0" w:space="0" w:color="auto"/>
            <w:right w:val="none" w:sz="0" w:space="0" w:color="auto"/>
          </w:divBdr>
        </w:div>
        <w:div w:id="324287980">
          <w:marLeft w:val="0"/>
          <w:marRight w:val="0"/>
          <w:marTop w:val="0"/>
          <w:marBottom w:val="0"/>
          <w:divBdr>
            <w:top w:val="none" w:sz="0" w:space="0" w:color="auto"/>
            <w:left w:val="none" w:sz="0" w:space="0" w:color="auto"/>
            <w:bottom w:val="none" w:sz="0" w:space="0" w:color="auto"/>
            <w:right w:val="none" w:sz="0" w:space="0" w:color="auto"/>
          </w:divBdr>
        </w:div>
        <w:div w:id="563299096">
          <w:marLeft w:val="0"/>
          <w:marRight w:val="0"/>
          <w:marTop w:val="0"/>
          <w:marBottom w:val="0"/>
          <w:divBdr>
            <w:top w:val="none" w:sz="0" w:space="0" w:color="auto"/>
            <w:left w:val="none" w:sz="0" w:space="0" w:color="auto"/>
            <w:bottom w:val="none" w:sz="0" w:space="0" w:color="auto"/>
            <w:right w:val="none" w:sz="0" w:space="0" w:color="auto"/>
          </w:divBdr>
        </w:div>
        <w:div w:id="76486236">
          <w:marLeft w:val="0"/>
          <w:marRight w:val="0"/>
          <w:marTop w:val="0"/>
          <w:marBottom w:val="0"/>
          <w:divBdr>
            <w:top w:val="none" w:sz="0" w:space="0" w:color="auto"/>
            <w:left w:val="none" w:sz="0" w:space="0" w:color="auto"/>
            <w:bottom w:val="none" w:sz="0" w:space="0" w:color="auto"/>
            <w:right w:val="none" w:sz="0" w:space="0" w:color="auto"/>
          </w:divBdr>
        </w:div>
        <w:div w:id="1124007972">
          <w:marLeft w:val="0"/>
          <w:marRight w:val="0"/>
          <w:marTop w:val="0"/>
          <w:marBottom w:val="0"/>
          <w:divBdr>
            <w:top w:val="none" w:sz="0" w:space="0" w:color="auto"/>
            <w:left w:val="none" w:sz="0" w:space="0" w:color="auto"/>
            <w:bottom w:val="none" w:sz="0" w:space="0" w:color="auto"/>
            <w:right w:val="none" w:sz="0" w:space="0" w:color="auto"/>
          </w:divBdr>
        </w:div>
      </w:divsChild>
    </w:div>
    <w:div w:id="1763182554">
      <w:bodyDiv w:val="1"/>
      <w:marLeft w:val="0"/>
      <w:marRight w:val="0"/>
      <w:marTop w:val="0"/>
      <w:marBottom w:val="0"/>
      <w:divBdr>
        <w:top w:val="none" w:sz="0" w:space="0" w:color="auto"/>
        <w:left w:val="none" w:sz="0" w:space="0" w:color="auto"/>
        <w:bottom w:val="none" w:sz="0" w:space="0" w:color="auto"/>
        <w:right w:val="none" w:sz="0" w:space="0" w:color="auto"/>
      </w:divBdr>
    </w:div>
    <w:div w:id="18953135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viettuts.vn/cau-truc-du-lieu-va-giai-thuat/cau-truc-du-lieu-doubly-linked-list" TargetMode="External"/><Relationship Id="rId50" Type="http://schemas.openxmlformats.org/officeDocument/2006/relationships/footer" Target="footer4.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emf"/><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viblo.asia/p/cau-truc-du-lieu-va-giai-thuat-ngan-xep-stack-DbmemoJqvAg" TargetMode="External"/><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6.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viettuts.vn/cau-truc-du-lieu-va-giai-thuat/giai-thuat-sap-xep-noi-bot-bubble-sort" TargetMode="External"/><Relationship Id="rId8" Type="http://schemas.openxmlformats.org/officeDocument/2006/relationships/endnotes" Target="endnotes.xml"/><Relationship Id="rId51" Type="http://schemas.openxmlformats.org/officeDocument/2006/relationships/footer" Target="footer5.xm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www.geeksforgeeks.org/linear-search/"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arxiv.org/pdf/1003.0225" TargetMode="External"/></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majorFont>
      <a:minorFont>
        <a:latin typeface="Calibri"/>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DBAC9087-69DD-410C-92FF-849807FCC15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29</Pages>
  <Words>3812</Words>
  <Characters>21734</Characters>
  <Application>Microsoft Office Word</Application>
  <DocSecurity>0</DocSecurity>
  <Lines>181</Lines>
  <Paragraphs>50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25496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Tân Rogger</dc:creator>
  <cp:lastModifiedBy>Thiên Hạo</cp:lastModifiedBy>
  <cp:revision>19</cp:revision>
  <dcterms:created xsi:type="dcterms:W3CDTF">2024-11-11T19:24:00Z</dcterms:created>
  <dcterms:modified xsi:type="dcterms:W3CDTF">2024-11-11T19:50:00Z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1CCB8E85F3A24D1D91A13F6B2D0F3F51_12</vt:lpwstr>
  </property>
</Properties>
</file>